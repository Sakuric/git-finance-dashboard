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AA7C2">
      <w:pPr>
        <w:pStyle w:val="2"/>
        <w:keepNext w:val="0"/>
        <w:keepLines w:val="0"/>
        <w:widowControl/>
        <w:suppressLineNumbers w:val="0"/>
      </w:pPr>
      <w:r>
        <w:t>量融金融平台项目完整测试文档</w:t>
      </w:r>
    </w:p>
    <w:p w14:paraId="1482F545">
      <w:pPr>
        <w:pStyle w:val="3"/>
        <w:keepNext w:val="0"/>
        <w:keepLines w:val="0"/>
        <w:widowControl/>
        <w:suppressLineNumbers w:val="0"/>
      </w:pPr>
      <w:r>
        <w:t>1. 项目概述</w:t>
      </w:r>
    </w:p>
    <w:p w14:paraId="4FF51943">
      <w:pPr>
        <w:pStyle w:val="7"/>
        <w:keepNext w:val="0"/>
        <w:keepLines w:val="0"/>
        <w:widowControl/>
        <w:suppressLineNumbers w:val="0"/>
      </w:pPr>
      <w:r>
        <w:t>"量融"金融平台是一个基于Spring Boot 3.5.6 + Vue.js 3的全栈Web应用，提供股票信息展示、用户管理和数据分析功能。项目采用前后端分离架构，后端使用Spring Boot框架，前端使用Vue.js框架。</w:t>
      </w:r>
    </w:p>
    <w:p w14:paraId="38517F9A">
      <w:pPr>
        <w:pStyle w:val="4"/>
        <w:keepNext w:val="0"/>
        <w:keepLines w:val="0"/>
        <w:widowControl/>
        <w:suppressLineNumbers w:val="0"/>
      </w:pPr>
      <w:r>
        <w:t>1.1 技术栈</w:t>
      </w:r>
    </w:p>
    <w:p w14:paraId="50818494">
      <w:pPr>
        <w:keepNext w:val="0"/>
        <w:keepLines w:val="0"/>
        <w:widowControl/>
        <w:numPr>
          <w:ilvl w:val="0"/>
          <w:numId w:val="1"/>
        </w:numPr>
        <w:suppressLineNumbers w:val="0"/>
        <w:spacing w:before="0" w:beforeAutospacing="1" w:after="0" w:afterAutospacing="1"/>
        <w:ind w:left="720" w:hanging="360"/>
      </w:pPr>
      <w:r>
        <w:rPr>
          <w:rStyle w:val="10"/>
        </w:rPr>
        <w:t>后端</w:t>
      </w:r>
      <w:r>
        <w:t>: Spring Boot 3.5.6 + MyBatis + MySQL + Spring Security + JWT</w:t>
      </w:r>
    </w:p>
    <w:p w14:paraId="5368153C">
      <w:pPr>
        <w:keepNext w:val="0"/>
        <w:keepLines w:val="0"/>
        <w:widowControl/>
        <w:numPr>
          <w:ilvl w:val="0"/>
          <w:numId w:val="1"/>
        </w:numPr>
        <w:suppressLineNumbers w:val="0"/>
        <w:spacing w:before="0" w:beforeAutospacing="1" w:after="0" w:afterAutospacing="1"/>
        <w:ind w:left="720" w:hanging="360"/>
      </w:pPr>
      <w:r>
        <w:rPr>
          <w:rStyle w:val="10"/>
        </w:rPr>
        <w:t>前端</w:t>
      </w:r>
      <w:r>
        <w:t>: Vue.js 3.2.13 + Element Plus + Vue Router + Vuex + Axios</w:t>
      </w:r>
    </w:p>
    <w:p w14:paraId="1F1684F5">
      <w:pPr>
        <w:keepNext w:val="0"/>
        <w:keepLines w:val="0"/>
        <w:widowControl/>
        <w:numPr>
          <w:ilvl w:val="0"/>
          <w:numId w:val="1"/>
        </w:numPr>
        <w:suppressLineNumbers w:val="0"/>
        <w:spacing w:before="0" w:beforeAutospacing="1" w:after="0" w:afterAutospacing="1"/>
        <w:ind w:left="720" w:hanging="360"/>
      </w:pPr>
      <w:r>
        <w:rPr>
          <w:rStyle w:val="10"/>
        </w:rPr>
        <w:t>数据库</w:t>
      </w:r>
      <w:r>
        <w:t>: MySQL 8.0</w:t>
      </w:r>
    </w:p>
    <w:p w14:paraId="4E47C710">
      <w:pPr>
        <w:keepNext w:val="0"/>
        <w:keepLines w:val="0"/>
        <w:widowControl/>
        <w:numPr>
          <w:ilvl w:val="0"/>
          <w:numId w:val="1"/>
        </w:numPr>
        <w:suppressLineNumbers w:val="0"/>
        <w:spacing w:before="0" w:beforeAutospacing="1" w:after="0" w:afterAutospacing="1"/>
        <w:ind w:left="720" w:hanging="360"/>
      </w:pPr>
      <w:r>
        <w:rPr>
          <w:rStyle w:val="10"/>
        </w:rPr>
        <w:t>构建工具</w:t>
      </w:r>
      <w:r>
        <w:t>: Maven (后端) + npm (前端)</w:t>
      </w:r>
    </w:p>
    <w:p w14:paraId="3DC3CB23">
      <w:pPr>
        <w:keepNext w:val="0"/>
        <w:keepLines w:val="0"/>
        <w:widowControl/>
        <w:numPr>
          <w:ilvl w:val="0"/>
          <w:numId w:val="1"/>
        </w:numPr>
        <w:suppressLineNumbers w:val="0"/>
        <w:spacing w:before="0" w:beforeAutospacing="1" w:after="0" w:afterAutospacing="1"/>
        <w:ind w:left="720" w:hanging="360"/>
      </w:pPr>
      <w:r>
        <w:rPr>
          <w:rStyle w:val="10"/>
        </w:rPr>
        <w:t>Java版本</w:t>
      </w:r>
      <w:r>
        <w:t>: 17</w:t>
      </w:r>
    </w:p>
    <w:p w14:paraId="15344191">
      <w:pPr>
        <w:pStyle w:val="4"/>
        <w:keepNext w:val="0"/>
        <w:keepLines w:val="0"/>
        <w:widowControl/>
        <w:suppressLineNumbers w:val="0"/>
      </w:pPr>
      <w:r>
        <w:t>1.2 项目结构</w:t>
      </w:r>
    </w:p>
    <w:p w14:paraId="720AA924">
      <w:pPr>
        <w:pStyle w:val="6"/>
        <w:keepNext w:val="0"/>
        <w:keepLines w:val="0"/>
        <w:widowControl/>
        <w:suppressLineNumbers w:val="0"/>
      </w:pPr>
      <w:r>
        <w:rPr>
          <w:rStyle w:val="11"/>
        </w:rPr>
        <w:t>finance-dashboard/                    # 项目根目录├── pom.xml                          # Maven项目配置文件├── src/                             # 源代码目录│   ├── main/                        # 主要源代码│   │   ├── java/                    # Java源代码│   │   │   └── com/example/financedashboard/  # 项目包结构│   │   │       ├── FinanceDashboardApplication.java  # 主应用启动类│   │   │       ├── config/          # 配置类│   │   │       │   ├── SecurityConfig.java  # Spring Security安全配置│   │   │       │   └── WebConfig.java  # Web配置，注册拦截器│   │   │       ├── controller/      # 控制器层│   │   │       │   ├── StockController.java  # 股票信息控制器│   │   │       │   └── UserController.java   # 用户控制器│   │   │       ├── dto/             # 数据传输对象│   │   │       ├── entity/          # 实体类│   │   │       ├── exception/       # 异常处理│   │   │       ├── interceptor/     # 拦截器│   │   │       ├── mapper/          # 数据访问层│   │   │       ├── service/         # 服务层│   │   │       ├── utils/           # 工具类│   │   │       └── vo/              # 视图对象│   │   └── resources/               # 资源文件│   │       ├── application.yml      # 应用配置文件│   │       └── mapper/              # MyBatis映射文件│   └── test/                        # 测试代码└── frontend/                        # 前端项目    ├── package.json                 # 前端项目依赖配置    ├── public/                      # 公共资源    └── src/                         # 前端源代码        ├── App.vue                  # 根组件        ├── main.js                  # 前端入口文件        ├── api/                     # API接口        ├── assets/                  # 静态资源        ├── components/              # 组件        ├── router/                  # 路由配置        ├── store/                   # 状态管理        ├── utils/                   # 工具函数        └── views/                   # 页面组件</w:t>
      </w:r>
    </w:p>
    <w:p w14:paraId="35B6CA41">
      <w:pPr>
        <w:pStyle w:val="3"/>
        <w:keepNext w:val="0"/>
        <w:keepLines w:val="0"/>
        <w:widowControl/>
        <w:suppressLineNumbers w:val="0"/>
      </w:pPr>
      <w:r>
        <w:t>2. 环境准备</w:t>
      </w:r>
    </w:p>
    <w:p w14:paraId="5B2B8FEC">
      <w:pPr>
        <w:pStyle w:val="4"/>
        <w:keepNext w:val="0"/>
        <w:keepLines w:val="0"/>
        <w:widowControl/>
        <w:suppressLineNumbers w:val="0"/>
      </w:pPr>
      <w:r>
        <w:t>2.1 后端环境</w:t>
      </w:r>
    </w:p>
    <w:p w14:paraId="08235D47">
      <w:pPr>
        <w:pStyle w:val="5"/>
        <w:keepNext w:val="0"/>
        <w:keepLines w:val="0"/>
        <w:widowControl/>
        <w:suppressLineNumbers w:val="0"/>
      </w:pPr>
      <w:r>
        <w:t>2.1.1 必需软件</w:t>
      </w:r>
    </w:p>
    <w:p w14:paraId="07F1D14F">
      <w:pPr>
        <w:keepNext w:val="0"/>
        <w:keepLines w:val="0"/>
        <w:widowControl/>
        <w:numPr>
          <w:ilvl w:val="0"/>
          <w:numId w:val="2"/>
        </w:numPr>
        <w:suppressLineNumbers w:val="0"/>
        <w:spacing w:before="0" w:beforeAutospacing="1" w:after="0" w:afterAutospacing="1"/>
        <w:ind w:left="1440" w:hanging="360"/>
      </w:pPr>
      <w:r>
        <w:rPr>
          <w:rStyle w:val="10"/>
        </w:rPr>
        <w:t>Java环境</w:t>
      </w:r>
      <w:r>
        <w:t>: 安装JDK 17或更高版本</w:t>
      </w:r>
    </w:p>
    <w:p w14:paraId="452539A0">
      <w:pPr>
        <w:pStyle w:val="6"/>
        <w:keepNext w:val="0"/>
        <w:keepLines w:val="0"/>
        <w:widowControl/>
        <w:suppressLineNumbers w:val="0"/>
        <w:ind w:left="720"/>
      </w:pPr>
      <w:r>
        <w:rPr>
          <w:rStyle w:val="11"/>
        </w:rPr>
        <w:t>java -version  # 验证Java版本</w:t>
      </w:r>
    </w:p>
    <w:p w14:paraId="71A34CE3">
      <w:pPr>
        <w:keepNext w:val="0"/>
        <w:keepLines w:val="0"/>
        <w:widowControl/>
        <w:numPr>
          <w:ilvl w:val="0"/>
          <w:numId w:val="2"/>
        </w:numPr>
        <w:suppressLineNumbers w:val="0"/>
        <w:spacing w:before="0" w:beforeAutospacing="1" w:after="0" w:afterAutospacing="1"/>
        <w:ind w:left="1440" w:hanging="360"/>
      </w:pPr>
    </w:p>
    <w:p w14:paraId="090735EE">
      <w:pPr>
        <w:keepNext w:val="0"/>
        <w:keepLines w:val="0"/>
        <w:widowControl/>
        <w:numPr>
          <w:ilvl w:val="0"/>
          <w:numId w:val="2"/>
        </w:numPr>
        <w:suppressLineNumbers w:val="0"/>
        <w:spacing w:before="0" w:beforeAutospacing="1" w:after="0" w:afterAutospacing="1"/>
        <w:ind w:left="1440" w:hanging="360"/>
      </w:pPr>
      <w:r>
        <w:rPr>
          <w:rStyle w:val="10"/>
        </w:rPr>
        <w:t>Maven</w:t>
      </w:r>
      <w:r>
        <w:t>: 安装Maven 3.6或更高版本</w:t>
      </w:r>
    </w:p>
    <w:p w14:paraId="6AB6C156">
      <w:pPr>
        <w:pStyle w:val="6"/>
        <w:keepNext w:val="0"/>
        <w:keepLines w:val="0"/>
        <w:widowControl/>
        <w:suppressLineNumbers w:val="0"/>
        <w:ind w:left="720"/>
      </w:pPr>
      <w:r>
        <w:rPr>
          <w:rStyle w:val="11"/>
        </w:rPr>
        <w:t>mvn -version  # 验证Maven版本</w:t>
      </w:r>
    </w:p>
    <w:p w14:paraId="6E9DADC7">
      <w:pPr>
        <w:keepNext w:val="0"/>
        <w:keepLines w:val="0"/>
        <w:widowControl/>
        <w:numPr>
          <w:ilvl w:val="0"/>
          <w:numId w:val="2"/>
        </w:numPr>
        <w:suppressLineNumbers w:val="0"/>
        <w:spacing w:before="0" w:beforeAutospacing="1" w:after="0" w:afterAutospacing="1"/>
        <w:ind w:left="1440" w:hanging="360"/>
      </w:pPr>
    </w:p>
    <w:p w14:paraId="676A050A">
      <w:pPr>
        <w:keepNext w:val="0"/>
        <w:keepLines w:val="0"/>
        <w:widowControl/>
        <w:numPr>
          <w:ilvl w:val="0"/>
          <w:numId w:val="2"/>
        </w:numPr>
        <w:suppressLineNumbers w:val="0"/>
        <w:spacing w:before="0" w:beforeAutospacing="1" w:after="0" w:afterAutospacing="1"/>
        <w:ind w:left="1440" w:hanging="360"/>
      </w:pPr>
      <w:r>
        <w:rPr>
          <w:rStyle w:val="10"/>
        </w:rPr>
        <w:t>MySQL</w:t>
      </w:r>
      <w:r>
        <w:t>: 安装MySQL 8.0或更高版本</w:t>
      </w:r>
    </w:p>
    <w:p w14:paraId="10A0AE7B">
      <w:pPr>
        <w:pStyle w:val="6"/>
        <w:keepNext w:val="0"/>
        <w:keepLines w:val="0"/>
        <w:widowControl/>
        <w:suppressLineNumbers w:val="0"/>
        <w:ind w:left="720"/>
      </w:pPr>
      <w:r>
        <w:rPr>
          <w:rStyle w:val="11"/>
        </w:rPr>
        <w:t>mysql --version  # 验证MySQL版本</w:t>
      </w:r>
    </w:p>
    <w:p w14:paraId="67BD19B9">
      <w:pPr>
        <w:keepNext w:val="0"/>
        <w:keepLines w:val="0"/>
        <w:widowControl/>
        <w:numPr>
          <w:ilvl w:val="0"/>
          <w:numId w:val="2"/>
        </w:numPr>
        <w:suppressLineNumbers w:val="0"/>
        <w:spacing w:before="0" w:beforeAutospacing="1" w:after="0" w:afterAutospacing="1"/>
        <w:ind w:left="1440" w:hanging="360"/>
      </w:pPr>
    </w:p>
    <w:p w14:paraId="46E73A53">
      <w:pPr>
        <w:keepNext w:val="0"/>
        <w:keepLines w:val="0"/>
        <w:widowControl/>
        <w:numPr>
          <w:ilvl w:val="0"/>
          <w:numId w:val="2"/>
        </w:numPr>
        <w:suppressLineNumbers w:val="0"/>
        <w:spacing w:before="0" w:beforeAutospacing="1" w:after="0" w:afterAutospacing="1"/>
        <w:ind w:left="720" w:hanging="360"/>
      </w:pPr>
      <w:r>
        <w:rPr>
          <w:rStyle w:val="10"/>
        </w:rPr>
        <w:t>IDE</w:t>
      </w:r>
      <w:r>
        <w:t>: 推荐使用IntelliJ IDEA或Eclipse</w:t>
      </w:r>
    </w:p>
    <w:p w14:paraId="541BE94B">
      <w:pPr>
        <w:pStyle w:val="5"/>
        <w:keepNext w:val="0"/>
        <w:keepLines w:val="0"/>
        <w:widowControl/>
        <w:suppressLineNumbers w:val="0"/>
      </w:pPr>
      <w:r>
        <w:t>2.1.2 数据库配置</w:t>
      </w:r>
    </w:p>
    <w:p w14:paraId="15F5D6A4">
      <w:pPr>
        <w:keepNext w:val="0"/>
        <w:keepLines w:val="0"/>
        <w:widowControl/>
        <w:numPr>
          <w:ilvl w:val="0"/>
          <w:numId w:val="3"/>
        </w:numPr>
        <w:suppressLineNumbers w:val="0"/>
        <w:spacing w:before="0" w:beforeAutospacing="1" w:after="0" w:afterAutospacing="1"/>
        <w:ind w:left="2160" w:hanging="360"/>
      </w:pPr>
    </w:p>
    <w:p w14:paraId="3CD2E8F6">
      <w:pPr>
        <w:pStyle w:val="7"/>
        <w:keepNext w:val="0"/>
        <w:keepLines w:val="0"/>
        <w:widowControl/>
        <w:suppressLineNumbers w:val="0"/>
        <w:ind w:left="720"/>
      </w:pPr>
      <w:r>
        <w:t>创建数据库</w:t>
      </w:r>
    </w:p>
    <w:p w14:paraId="0A3AF414">
      <w:pPr>
        <w:keepNext w:val="0"/>
        <w:keepLines w:val="0"/>
        <w:widowControl/>
        <w:numPr>
          <w:ilvl w:val="0"/>
          <w:numId w:val="3"/>
        </w:numPr>
        <w:suppressLineNumbers w:val="0"/>
        <w:spacing w:before="0" w:beforeAutospacing="1" w:after="0" w:afterAutospacing="1"/>
        <w:ind w:left="2160" w:hanging="360"/>
      </w:pPr>
    </w:p>
    <w:p w14:paraId="59A29866">
      <w:pPr>
        <w:pStyle w:val="6"/>
        <w:keepNext w:val="0"/>
        <w:keepLines w:val="0"/>
        <w:widowControl/>
        <w:suppressLineNumbers w:val="0"/>
        <w:ind w:left="720"/>
      </w:pPr>
      <w:r>
        <w:rPr>
          <w:rStyle w:val="11"/>
        </w:rPr>
        <w:t>CREATE DATABASE finance_db CHARACTER SET utf8mb4 COLLATE utf8mb4_unicode_ci;</w:t>
      </w:r>
    </w:p>
    <w:p w14:paraId="0637F881">
      <w:pPr>
        <w:keepNext w:val="0"/>
        <w:keepLines w:val="0"/>
        <w:widowControl/>
        <w:numPr>
          <w:ilvl w:val="0"/>
          <w:numId w:val="3"/>
        </w:numPr>
        <w:suppressLineNumbers w:val="0"/>
        <w:spacing w:before="0" w:beforeAutospacing="1" w:after="0" w:afterAutospacing="1"/>
        <w:ind w:left="2160" w:hanging="360"/>
      </w:pPr>
    </w:p>
    <w:p w14:paraId="50F535AA">
      <w:pPr>
        <w:keepNext w:val="0"/>
        <w:keepLines w:val="0"/>
        <w:widowControl/>
        <w:numPr>
          <w:ilvl w:val="0"/>
          <w:numId w:val="3"/>
        </w:numPr>
        <w:suppressLineNumbers w:val="0"/>
        <w:spacing w:before="0" w:beforeAutospacing="1" w:after="0" w:afterAutospacing="1"/>
        <w:ind w:left="2160" w:hanging="360"/>
      </w:pPr>
    </w:p>
    <w:p w14:paraId="7C1FBC39">
      <w:pPr>
        <w:pStyle w:val="7"/>
        <w:keepNext w:val="0"/>
        <w:keepLines w:val="0"/>
        <w:widowControl/>
        <w:suppressLineNumbers w:val="0"/>
        <w:ind w:left="720"/>
      </w:pPr>
      <w:r>
        <w:t>创建表结构</w:t>
      </w:r>
    </w:p>
    <w:p w14:paraId="7C745C68">
      <w:pPr>
        <w:keepNext w:val="0"/>
        <w:keepLines w:val="0"/>
        <w:widowControl/>
        <w:numPr>
          <w:ilvl w:val="0"/>
          <w:numId w:val="3"/>
        </w:numPr>
        <w:suppressLineNumbers w:val="0"/>
        <w:spacing w:before="0" w:beforeAutospacing="1" w:after="0" w:afterAutospacing="1"/>
        <w:ind w:left="2160" w:hanging="360"/>
      </w:pPr>
    </w:p>
    <w:p w14:paraId="5314E9FD">
      <w:pPr>
        <w:pStyle w:val="6"/>
        <w:keepNext w:val="0"/>
        <w:keepLines w:val="0"/>
        <w:widowControl/>
        <w:suppressLineNumbers w:val="0"/>
        <w:ind w:left="720"/>
        <w:rPr>
          <w:rStyle w:val="11"/>
        </w:rPr>
      </w:pPr>
      <w:r>
        <w:rPr>
          <w:rStyle w:val="11"/>
        </w:rPr>
        <w:t>-- 创建用户表CREATE TABLE IF NOT EXISTS user_info (    id BIGINT PRIMARY KEY AUTO_INCREMENT,    username VARCHAR(50) NOT NULL UNIQUE,    password VARCHAR(100) NOT NULL,    email VARCHAR(100) NOT NULL UNIQUE,    phone VARCHAR(20),    status TINYINT DEFAULT 1 COMMENT '0-禁用,1-启用',    create_time DATETIME NOT NULL,    update_time DATETIME NOT NULL);</w:t>
      </w:r>
    </w:p>
    <w:p w14:paraId="2A26C08E">
      <w:pPr>
        <w:pStyle w:val="6"/>
        <w:keepNext w:val="0"/>
        <w:keepLines w:val="0"/>
        <w:widowControl/>
        <w:suppressLineNumbers w:val="0"/>
        <w:ind w:left="720"/>
        <w:rPr>
          <w:rStyle w:val="11"/>
        </w:rPr>
      </w:pPr>
      <w:r>
        <w:rPr>
          <w:rStyle w:val="11"/>
        </w:rPr>
        <w:t>-- 创建股票信息表CREATE TABLE IF NOT EXISTS t_stock_info (    id BIGINT PRIMARY KEY AUTO_INCREMENT,    stock_code VARCHAR(10) NOT NULL UNIQUE,    stock_name VARCHAR(50) NOT NULL,    exchange VARCHAR(20) COMMENT '交易所',    industry VARCHAR(50) COMMENT '所属行业',    current_price DECIMAL(10, 2) COMMENT '当前价格',    open_price DECIMAL(10, 2) COMMENT '开盘价',    high_price DECIMAL(10, 2) COMMENT '最高价',    low_price DECIMAL(10, 2) COMMENT '最低价',    pre_close DECIMAL(10, 2) COMMENT '昨收价',    volume BIGINT COMMENT '成交量',    amount DECIMAL(20, 2) COMMENT '成交额',    update_time DATETIME COMMENT '更新时间');</w:t>
      </w:r>
    </w:p>
    <w:p w14:paraId="2190857B">
      <w:pPr>
        <w:pStyle w:val="6"/>
        <w:keepNext w:val="0"/>
        <w:keepLines w:val="0"/>
        <w:widowControl/>
        <w:suppressLineNumbers w:val="0"/>
        <w:ind w:left="720"/>
      </w:pPr>
      <w:r>
        <w:rPr>
          <w:rStyle w:val="11"/>
        </w:rPr>
        <w:t>-- 插入测试数据INSERT INTO t_stock_info (stock_code, stock_name, exchange, industry, current_price, open_price, high_price, low_price, pre_close, volume, amount, update_time)VALUES     ('000001', '平安银行', 'SZSE', '银行', 12.50, 12.30, 12.65, 12.25, 12.35, 10000000, 125000000.00, NOW()),    ('000002', '万科A', 'SZSE', '房地产', 18.80, 18.50, 19.00, 18.40, 18.60, 8000000, 150400000.00, NOW()),    ('600000', '浦发银行', 'SSE', '银行', 10.20, 10.10, 10.35, 10.05, 10.15, 12000000, 122400000.00, NOW()),    ('600036', '招商银行', 'SSE', '银行', 35.60, 35.20, 35.90, 35.10, 35.40, 6000000, 213600000.00, NOW());</w:t>
      </w:r>
    </w:p>
    <w:p w14:paraId="7EFB05F3">
      <w:pPr>
        <w:keepNext w:val="0"/>
        <w:keepLines w:val="0"/>
        <w:widowControl/>
        <w:numPr>
          <w:ilvl w:val="0"/>
          <w:numId w:val="3"/>
        </w:numPr>
        <w:suppressLineNumbers w:val="0"/>
        <w:spacing w:before="0" w:beforeAutospacing="1" w:after="0" w:afterAutospacing="1"/>
        <w:ind w:left="2160" w:hanging="360"/>
      </w:pPr>
    </w:p>
    <w:p w14:paraId="6C81D072">
      <w:pPr>
        <w:pStyle w:val="5"/>
        <w:keepNext w:val="0"/>
        <w:keepLines w:val="0"/>
        <w:widowControl/>
        <w:suppressLineNumbers w:val="0"/>
      </w:pPr>
      <w:r>
        <w:t>2.1.3 配置文件</w:t>
      </w:r>
    </w:p>
    <w:p w14:paraId="134C677D">
      <w:pPr>
        <w:pStyle w:val="7"/>
        <w:keepNext w:val="0"/>
        <w:keepLines w:val="0"/>
        <w:widowControl/>
        <w:suppressLineNumbers w:val="0"/>
      </w:pPr>
      <w:r>
        <w:t>检查</w:t>
      </w:r>
      <w:r>
        <w:rPr>
          <w:rStyle w:val="11"/>
        </w:rPr>
        <w:t>application.yml</w:t>
      </w:r>
      <w:r>
        <w:t>文件中的配置：</w:t>
      </w:r>
    </w:p>
    <w:p w14:paraId="4AA33CB3">
      <w:pPr>
        <w:pStyle w:val="6"/>
        <w:keepNext w:val="0"/>
        <w:keepLines w:val="0"/>
        <w:widowControl/>
        <w:suppressLineNumbers w:val="0"/>
        <w:rPr>
          <w:rStyle w:val="11"/>
        </w:rPr>
      </w:pPr>
      <w:r>
        <w:rPr>
          <w:rStyle w:val="11"/>
        </w:rPr>
        <w:t>server:  port: 8080</w:t>
      </w:r>
    </w:p>
    <w:p w14:paraId="3BA5068E">
      <w:pPr>
        <w:pStyle w:val="6"/>
        <w:keepNext w:val="0"/>
        <w:keepLines w:val="0"/>
        <w:widowControl/>
        <w:suppressLineNumbers w:val="0"/>
        <w:rPr>
          <w:rStyle w:val="11"/>
        </w:rPr>
      </w:pPr>
      <w:r>
        <w:rPr>
          <w:rStyle w:val="11"/>
        </w:rPr>
        <w:t>spring:  application:    name: finance-dashboard  datasource:    url: jdbc:mysql://localhost:3306/finance_db?useSSL=false&amp;serverTimezone=UTC    username: root    password: 123456  # 修改为你的MySQL密码    driver-class-name: com.mysql.cj.jdbc.Driver</w:t>
      </w:r>
    </w:p>
    <w:p w14:paraId="4C761051">
      <w:pPr>
        <w:pStyle w:val="6"/>
        <w:keepNext w:val="0"/>
        <w:keepLines w:val="0"/>
        <w:widowControl/>
        <w:suppressLineNumbers w:val="0"/>
        <w:rPr>
          <w:rStyle w:val="11"/>
        </w:rPr>
      </w:pPr>
      <w:r>
        <w:rPr>
          <w:rStyle w:val="11"/>
        </w:rPr>
        <w:t>mybatis:  mapper-locations: classpath:mapper/*.xml  configuration:    map-underscore-to-camel-case: true</w:t>
      </w:r>
    </w:p>
    <w:p w14:paraId="2774D8EA">
      <w:pPr>
        <w:pStyle w:val="6"/>
        <w:keepNext w:val="0"/>
        <w:keepLines w:val="0"/>
        <w:widowControl/>
        <w:suppressLineNumbers w:val="0"/>
      </w:pPr>
      <w:r>
        <w:rPr>
          <w:rStyle w:val="11"/>
        </w:rPr>
        <w:t>jwt:  secret: ${JWT_SECRET:financeDashboardJwtSecretKey2024ForTokenGenerationAndValidation}  expiration: 604800 # 7天，单位秒</w:t>
      </w:r>
    </w:p>
    <w:p w14:paraId="6E92B272">
      <w:pPr>
        <w:pStyle w:val="4"/>
        <w:keepNext w:val="0"/>
        <w:keepLines w:val="0"/>
        <w:widowControl/>
        <w:suppressLineNumbers w:val="0"/>
      </w:pPr>
      <w:r>
        <w:t>2.2 前端环境</w:t>
      </w:r>
    </w:p>
    <w:p w14:paraId="049C57E0">
      <w:pPr>
        <w:pStyle w:val="5"/>
        <w:keepNext w:val="0"/>
        <w:keepLines w:val="0"/>
        <w:widowControl/>
        <w:suppressLineNumbers w:val="0"/>
      </w:pPr>
      <w:r>
        <w:t>2.2.1 必需软件</w:t>
      </w:r>
    </w:p>
    <w:p w14:paraId="2D09F4B1">
      <w:pPr>
        <w:keepNext w:val="0"/>
        <w:keepLines w:val="0"/>
        <w:widowControl/>
        <w:numPr>
          <w:ilvl w:val="0"/>
          <w:numId w:val="4"/>
        </w:numPr>
        <w:suppressLineNumbers w:val="0"/>
        <w:spacing w:before="0" w:beforeAutospacing="1" w:after="0" w:afterAutospacing="1"/>
        <w:ind w:left="1440" w:hanging="360"/>
      </w:pPr>
      <w:r>
        <w:rPr>
          <w:rStyle w:val="10"/>
        </w:rPr>
        <w:t>Node.js</w:t>
      </w:r>
      <w:r>
        <w:t>: 安装Node.js 14或更高版本</w:t>
      </w:r>
    </w:p>
    <w:p w14:paraId="68725639">
      <w:pPr>
        <w:pStyle w:val="6"/>
        <w:keepNext w:val="0"/>
        <w:keepLines w:val="0"/>
        <w:widowControl/>
        <w:suppressLineNumbers w:val="0"/>
        <w:ind w:left="720"/>
      </w:pPr>
      <w:r>
        <w:rPr>
          <w:rStyle w:val="11"/>
        </w:rPr>
        <w:t>node -v  # 验证Node.js版本</w:t>
      </w:r>
    </w:p>
    <w:p w14:paraId="7A4C2DF6">
      <w:pPr>
        <w:keepNext w:val="0"/>
        <w:keepLines w:val="0"/>
        <w:widowControl/>
        <w:numPr>
          <w:ilvl w:val="0"/>
          <w:numId w:val="4"/>
        </w:numPr>
        <w:suppressLineNumbers w:val="0"/>
        <w:spacing w:before="0" w:beforeAutospacing="1" w:after="0" w:afterAutospacing="1"/>
        <w:ind w:left="1440" w:hanging="360"/>
      </w:pPr>
    </w:p>
    <w:p w14:paraId="441DDF6A">
      <w:pPr>
        <w:keepNext w:val="0"/>
        <w:keepLines w:val="0"/>
        <w:widowControl/>
        <w:numPr>
          <w:ilvl w:val="0"/>
          <w:numId w:val="4"/>
        </w:numPr>
        <w:suppressLineNumbers w:val="0"/>
        <w:spacing w:before="0" w:beforeAutospacing="1" w:after="0" w:afterAutospacing="1"/>
        <w:ind w:left="1440" w:hanging="360"/>
      </w:pPr>
      <w:r>
        <w:rPr>
          <w:rStyle w:val="10"/>
        </w:rPr>
        <w:t>npm</w:t>
      </w:r>
      <w:r>
        <w:t>: 安装npm 6或更高版本（随Node.js一起安装）</w:t>
      </w:r>
    </w:p>
    <w:p w14:paraId="1E5786B9">
      <w:pPr>
        <w:pStyle w:val="6"/>
        <w:keepNext w:val="0"/>
        <w:keepLines w:val="0"/>
        <w:widowControl/>
        <w:suppressLineNumbers w:val="0"/>
        <w:ind w:left="720"/>
      </w:pPr>
      <w:r>
        <w:rPr>
          <w:rStyle w:val="11"/>
        </w:rPr>
        <w:t>npm -v  # 验证npm版本</w:t>
      </w:r>
    </w:p>
    <w:p w14:paraId="6911F455">
      <w:pPr>
        <w:keepNext w:val="0"/>
        <w:keepLines w:val="0"/>
        <w:widowControl/>
        <w:numPr>
          <w:ilvl w:val="0"/>
          <w:numId w:val="4"/>
        </w:numPr>
        <w:suppressLineNumbers w:val="0"/>
        <w:spacing w:before="0" w:beforeAutospacing="1" w:after="0" w:afterAutospacing="1"/>
        <w:ind w:left="1440" w:hanging="360"/>
      </w:pPr>
    </w:p>
    <w:p w14:paraId="1D6366CF">
      <w:pPr>
        <w:keepNext w:val="0"/>
        <w:keepLines w:val="0"/>
        <w:widowControl/>
        <w:numPr>
          <w:ilvl w:val="0"/>
          <w:numId w:val="4"/>
        </w:numPr>
        <w:suppressLineNumbers w:val="0"/>
        <w:spacing w:before="0" w:beforeAutospacing="1" w:after="0" w:afterAutospacing="1"/>
        <w:ind w:left="720" w:hanging="360"/>
      </w:pPr>
      <w:r>
        <w:rPr>
          <w:rStyle w:val="10"/>
        </w:rPr>
        <w:t>IDE</w:t>
      </w:r>
      <w:r>
        <w:t>: 推荐使用Visual Studio Code</w:t>
      </w:r>
    </w:p>
    <w:p w14:paraId="02E3A9B7">
      <w:pPr>
        <w:pStyle w:val="5"/>
        <w:keepNext w:val="0"/>
        <w:keepLines w:val="0"/>
        <w:widowControl/>
        <w:suppressLineNumbers w:val="0"/>
      </w:pPr>
      <w:r>
        <w:t>2.2.2 前端依赖</w:t>
      </w:r>
    </w:p>
    <w:p w14:paraId="09550A57">
      <w:pPr>
        <w:pStyle w:val="7"/>
        <w:keepNext w:val="0"/>
        <w:keepLines w:val="0"/>
        <w:widowControl/>
        <w:suppressLineNumbers w:val="0"/>
      </w:pPr>
      <w:r>
        <w:t>主要依赖包括：</w:t>
      </w:r>
    </w:p>
    <w:p w14:paraId="6B2FD72C">
      <w:pPr>
        <w:keepNext w:val="0"/>
        <w:keepLines w:val="0"/>
        <w:widowControl/>
        <w:numPr>
          <w:ilvl w:val="0"/>
          <w:numId w:val="5"/>
        </w:numPr>
        <w:suppressLineNumbers w:val="0"/>
        <w:spacing w:before="0" w:beforeAutospacing="1" w:after="0" w:afterAutospacing="1"/>
        <w:ind w:left="720" w:hanging="360"/>
      </w:pPr>
      <w:r>
        <w:t>Vue.js 3.2.13</w:t>
      </w:r>
    </w:p>
    <w:p w14:paraId="75E003ED">
      <w:pPr>
        <w:keepNext w:val="0"/>
        <w:keepLines w:val="0"/>
        <w:widowControl/>
        <w:numPr>
          <w:ilvl w:val="0"/>
          <w:numId w:val="5"/>
        </w:numPr>
        <w:suppressLineNumbers w:val="0"/>
        <w:spacing w:before="0" w:beforeAutospacing="1" w:after="0" w:afterAutospacing="1"/>
        <w:ind w:left="720" w:hanging="360"/>
      </w:pPr>
      <w:r>
        <w:t>Element Plus 2.2.0</w:t>
      </w:r>
    </w:p>
    <w:p w14:paraId="0141A98D">
      <w:pPr>
        <w:keepNext w:val="0"/>
        <w:keepLines w:val="0"/>
        <w:widowControl/>
        <w:numPr>
          <w:ilvl w:val="0"/>
          <w:numId w:val="5"/>
        </w:numPr>
        <w:suppressLineNumbers w:val="0"/>
        <w:spacing w:before="0" w:beforeAutospacing="1" w:after="0" w:afterAutospacing="1"/>
        <w:ind w:left="720" w:hanging="360"/>
      </w:pPr>
      <w:r>
        <w:t>Vue Router 4.0.3</w:t>
      </w:r>
    </w:p>
    <w:p w14:paraId="1262DE44">
      <w:pPr>
        <w:keepNext w:val="0"/>
        <w:keepLines w:val="0"/>
        <w:widowControl/>
        <w:numPr>
          <w:ilvl w:val="0"/>
          <w:numId w:val="5"/>
        </w:numPr>
        <w:suppressLineNumbers w:val="0"/>
        <w:spacing w:before="0" w:beforeAutospacing="1" w:after="0" w:afterAutospacing="1"/>
        <w:ind w:left="720" w:hanging="360"/>
      </w:pPr>
      <w:r>
        <w:t>Vuex 4.0.0</w:t>
      </w:r>
    </w:p>
    <w:p w14:paraId="2705283D">
      <w:pPr>
        <w:keepNext w:val="0"/>
        <w:keepLines w:val="0"/>
        <w:widowControl/>
        <w:numPr>
          <w:ilvl w:val="0"/>
          <w:numId w:val="5"/>
        </w:numPr>
        <w:suppressLineNumbers w:val="0"/>
        <w:spacing w:before="0" w:beforeAutospacing="1" w:after="0" w:afterAutospacing="1"/>
        <w:ind w:left="720" w:hanging="360"/>
      </w:pPr>
      <w:r>
        <w:t>Axios 0.27.2</w:t>
      </w:r>
    </w:p>
    <w:p w14:paraId="5E65A7E4">
      <w:pPr>
        <w:pStyle w:val="3"/>
        <w:keepNext w:val="0"/>
        <w:keepLines w:val="0"/>
        <w:widowControl/>
        <w:suppressLineNumbers w:val="0"/>
      </w:pPr>
      <w:r>
        <w:t>3. API接口测试</w:t>
      </w:r>
    </w:p>
    <w:p w14:paraId="03AA64C2">
      <w:pPr>
        <w:pStyle w:val="4"/>
        <w:keepNext w:val="0"/>
        <w:keepLines w:val="0"/>
        <w:widowControl/>
        <w:suppressLineNumbers w:val="0"/>
      </w:pPr>
      <w:r>
        <w:t>3.1 用户管理接口</w:t>
      </w:r>
    </w:p>
    <w:p w14:paraId="215C549F">
      <w:pPr>
        <w:pStyle w:val="5"/>
        <w:keepNext w:val="0"/>
        <w:keepLines w:val="0"/>
        <w:widowControl/>
        <w:suppressLineNumbers w:val="0"/>
      </w:pPr>
      <w:r>
        <w:t>3.1.1 用户注册</w:t>
      </w:r>
    </w:p>
    <w:p w14:paraId="116B5B12">
      <w:pPr>
        <w:keepNext w:val="0"/>
        <w:keepLines w:val="0"/>
        <w:widowControl/>
        <w:numPr>
          <w:ilvl w:val="0"/>
          <w:numId w:val="6"/>
        </w:numPr>
        <w:suppressLineNumbers w:val="0"/>
        <w:spacing w:before="0" w:beforeAutospacing="1" w:after="0" w:afterAutospacing="1"/>
        <w:ind w:left="720" w:hanging="360"/>
      </w:pPr>
      <w:r>
        <w:rPr>
          <w:rStyle w:val="10"/>
        </w:rPr>
        <w:t>接口地址</w:t>
      </w:r>
      <w:r>
        <w:t xml:space="preserve">: </w:t>
      </w:r>
      <w:r>
        <w:rPr>
          <w:rStyle w:val="11"/>
        </w:rPr>
        <w:t>POST /api/users/register</w:t>
      </w:r>
    </w:p>
    <w:p w14:paraId="585AA876">
      <w:pPr>
        <w:keepNext w:val="0"/>
        <w:keepLines w:val="0"/>
        <w:widowControl/>
        <w:numPr>
          <w:ilvl w:val="0"/>
          <w:numId w:val="6"/>
        </w:numPr>
        <w:suppressLineNumbers w:val="0"/>
        <w:spacing w:before="0" w:beforeAutospacing="1" w:after="0" w:afterAutospacing="1"/>
        <w:ind w:left="1440" w:hanging="360"/>
      </w:pPr>
      <w:r>
        <w:rPr>
          <w:rStyle w:val="10"/>
        </w:rPr>
        <w:t>请求参数</w:t>
      </w:r>
      <w:r>
        <w:t>:</w:t>
      </w:r>
    </w:p>
    <w:p w14:paraId="1AA4A03E">
      <w:pPr>
        <w:pStyle w:val="6"/>
        <w:keepNext w:val="0"/>
        <w:keepLines w:val="0"/>
        <w:widowControl/>
        <w:suppressLineNumbers w:val="0"/>
        <w:ind w:left="720"/>
      </w:pPr>
      <w:r>
        <w:rPr>
          <w:rStyle w:val="11"/>
        </w:rPr>
        <w:t>{  "username": "testuser",  "password": "123456",  "email": "test@example.com",  "phone": "13800138000"}</w:t>
      </w:r>
    </w:p>
    <w:p w14:paraId="4CFD7A6A">
      <w:pPr>
        <w:keepNext w:val="0"/>
        <w:keepLines w:val="0"/>
        <w:widowControl/>
        <w:numPr>
          <w:ilvl w:val="0"/>
          <w:numId w:val="6"/>
        </w:numPr>
        <w:suppressLineNumbers w:val="0"/>
        <w:spacing w:before="0" w:beforeAutospacing="1" w:after="0" w:afterAutospacing="1"/>
        <w:ind w:left="1440" w:hanging="360"/>
      </w:pPr>
    </w:p>
    <w:p w14:paraId="263506EE">
      <w:pPr>
        <w:keepNext w:val="0"/>
        <w:keepLines w:val="0"/>
        <w:widowControl/>
        <w:numPr>
          <w:ilvl w:val="0"/>
          <w:numId w:val="6"/>
        </w:numPr>
        <w:suppressLineNumbers w:val="0"/>
        <w:spacing w:before="0" w:beforeAutospacing="1" w:after="0" w:afterAutospacing="1"/>
        <w:ind w:left="1440" w:hanging="360"/>
      </w:pPr>
      <w:r>
        <w:rPr>
          <w:rStyle w:val="10"/>
        </w:rPr>
        <w:t>响应示例</w:t>
      </w:r>
      <w:r>
        <w:t>:</w:t>
      </w:r>
    </w:p>
    <w:p w14:paraId="4883AFE4">
      <w:pPr>
        <w:pStyle w:val="6"/>
        <w:keepNext w:val="0"/>
        <w:keepLines w:val="0"/>
        <w:widowControl/>
        <w:suppressLineNumbers w:val="0"/>
        <w:ind w:left="720"/>
      </w:pPr>
      <w:r>
        <w:rPr>
          <w:rStyle w:val="11"/>
        </w:rPr>
        <w:t>{  "code": 200,  "message": "操作成功",  "data": true}</w:t>
      </w:r>
    </w:p>
    <w:p w14:paraId="418F4CD2">
      <w:pPr>
        <w:keepNext w:val="0"/>
        <w:keepLines w:val="0"/>
        <w:widowControl/>
        <w:numPr>
          <w:ilvl w:val="0"/>
          <w:numId w:val="6"/>
        </w:numPr>
        <w:suppressLineNumbers w:val="0"/>
        <w:spacing w:before="0" w:beforeAutospacing="1" w:after="0" w:afterAutospacing="1"/>
        <w:ind w:left="1440" w:hanging="360"/>
      </w:pPr>
    </w:p>
    <w:p w14:paraId="0E40CB99">
      <w:pPr>
        <w:keepNext w:val="0"/>
        <w:keepLines w:val="0"/>
        <w:widowControl/>
        <w:numPr>
          <w:ilvl w:val="0"/>
          <w:numId w:val="6"/>
        </w:numPr>
        <w:suppressLineNumbers w:val="0"/>
        <w:spacing w:before="0" w:beforeAutospacing="1" w:after="0" w:afterAutospacing="1"/>
        <w:ind w:left="720" w:hanging="360"/>
      </w:pPr>
      <w:r>
        <w:rPr>
          <w:rStyle w:val="10"/>
        </w:rPr>
        <w:t>测试用例</w:t>
      </w:r>
      <w:r>
        <w:t>:</w:t>
      </w:r>
    </w:p>
    <w:p w14:paraId="25C3CFD2">
      <w:pPr>
        <w:keepNext w:val="0"/>
        <w:keepLines w:val="0"/>
        <w:widowControl/>
        <w:numPr>
          <w:ilvl w:val="1"/>
          <w:numId w:val="7"/>
        </w:numPr>
        <w:suppressLineNumbers w:val="0"/>
        <w:tabs>
          <w:tab w:val="left" w:pos="1440"/>
        </w:tabs>
        <w:spacing w:before="0" w:beforeAutospacing="1" w:after="0" w:afterAutospacing="1"/>
        <w:ind w:left="1440" w:hanging="360"/>
      </w:pPr>
      <w:r>
        <w:t>正常注册：使用有效参数</w:t>
      </w:r>
    </w:p>
    <w:p w14:paraId="13298823">
      <w:pPr>
        <w:keepNext w:val="0"/>
        <w:keepLines w:val="0"/>
        <w:widowControl/>
        <w:numPr>
          <w:ilvl w:val="1"/>
          <w:numId w:val="7"/>
        </w:numPr>
        <w:suppressLineNumbers w:val="0"/>
        <w:tabs>
          <w:tab w:val="left" w:pos="1440"/>
        </w:tabs>
        <w:spacing w:before="0" w:beforeAutospacing="1" w:after="0" w:afterAutospacing="1"/>
        <w:ind w:left="1440" w:hanging="360"/>
      </w:pPr>
      <w:r>
        <w:t>异常注册：用户名已存在</w:t>
      </w:r>
    </w:p>
    <w:p w14:paraId="4B92DD24">
      <w:pPr>
        <w:keepNext w:val="0"/>
        <w:keepLines w:val="0"/>
        <w:widowControl/>
        <w:numPr>
          <w:ilvl w:val="1"/>
          <w:numId w:val="7"/>
        </w:numPr>
        <w:suppressLineNumbers w:val="0"/>
        <w:tabs>
          <w:tab w:val="left" w:pos="1440"/>
        </w:tabs>
        <w:spacing w:before="0" w:beforeAutospacing="1" w:after="0" w:afterAutospacing="1"/>
        <w:ind w:left="1440" w:hanging="360"/>
      </w:pPr>
      <w:r>
        <w:t>异常注册：邮箱已存在</w:t>
      </w:r>
    </w:p>
    <w:p w14:paraId="3DEDEFCC">
      <w:pPr>
        <w:keepNext w:val="0"/>
        <w:keepLines w:val="0"/>
        <w:widowControl/>
        <w:numPr>
          <w:ilvl w:val="1"/>
          <w:numId w:val="7"/>
        </w:numPr>
        <w:suppressLineNumbers w:val="0"/>
        <w:tabs>
          <w:tab w:val="left" w:pos="1440"/>
        </w:tabs>
        <w:spacing w:before="0" w:beforeAutospacing="1" w:after="0" w:afterAutospacing="1"/>
        <w:ind w:left="1440" w:hanging="360"/>
      </w:pPr>
      <w:r>
        <w:t>异常注册：参数为空</w:t>
      </w:r>
    </w:p>
    <w:p w14:paraId="796DAB50">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测试截图：</w:t>
      </w:r>
    </w:p>
    <w:p w14:paraId="345A56D4">
      <w:pPr>
        <w:keepNext w:val="0"/>
        <w:keepLines w:val="0"/>
        <w:widowControl/>
        <w:numPr>
          <w:ilvl w:val="0"/>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265420" cy="2903220"/>
            <wp:effectExtent l="0" t="0" r="1143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2903220"/>
                    </a:xfrm>
                    <a:prstGeom prst="rect">
                      <a:avLst/>
                    </a:prstGeom>
                    <a:noFill/>
                    <a:ln>
                      <a:noFill/>
                    </a:ln>
                  </pic:spPr>
                </pic:pic>
              </a:graphicData>
            </a:graphic>
          </wp:inline>
        </w:drawing>
      </w:r>
    </w:p>
    <w:p w14:paraId="71C31428">
      <w:pPr>
        <w:pStyle w:val="5"/>
        <w:keepNext w:val="0"/>
        <w:keepLines w:val="0"/>
        <w:widowControl/>
        <w:suppressLineNumbers w:val="0"/>
      </w:pPr>
      <w:r>
        <w:t>3.1.2 用户登录</w:t>
      </w:r>
    </w:p>
    <w:p w14:paraId="0EBA479C">
      <w:pPr>
        <w:keepNext w:val="0"/>
        <w:keepLines w:val="0"/>
        <w:widowControl/>
        <w:numPr>
          <w:ilvl w:val="0"/>
          <w:numId w:val="8"/>
        </w:numPr>
        <w:suppressLineNumbers w:val="0"/>
        <w:spacing w:before="0" w:beforeAutospacing="1" w:after="0" w:afterAutospacing="1"/>
        <w:ind w:left="720" w:hanging="360"/>
      </w:pPr>
      <w:r>
        <w:rPr>
          <w:rStyle w:val="10"/>
        </w:rPr>
        <w:t>接口地址</w:t>
      </w:r>
      <w:r>
        <w:t xml:space="preserve">: </w:t>
      </w:r>
      <w:r>
        <w:rPr>
          <w:rStyle w:val="11"/>
        </w:rPr>
        <w:t>POST /api/users/login</w:t>
      </w:r>
    </w:p>
    <w:p w14:paraId="14DF7C72">
      <w:pPr>
        <w:keepNext w:val="0"/>
        <w:keepLines w:val="0"/>
        <w:widowControl/>
        <w:numPr>
          <w:ilvl w:val="0"/>
          <w:numId w:val="8"/>
        </w:numPr>
        <w:suppressLineNumbers w:val="0"/>
        <w:spacing w:before="0" w:beforeAutospacing="1" w:after="0" w:afterAutospacing="1"/>
        <w:ind w:left="1440" w:hanging="360"/>
      </w:pPr>
      <w:r>
        <w:rPr>
          <w:rStyle w:val="10"/>
        </w:rPr>
        <w:t>请求参数</w:t>
      </w:r>
      <w:r>
        <w:t>:</w:t>
      </w:r>
    </w:p>
    <w:p w14:paraId="070BF3E0">
      <w:pPr>
        <w:pStyle w:val="6"/>
        <w:keepNext w:val="0"/>
        <w:keepLines w:val="0"/>
        <w:widowControl/>
        <w:suppressLineNumbers w:val="0"/>
        <w:ind w:left="720"/>
      </w:pPr>
      <w:r>
        <w:rPr>
          <w:rStyle w:val="11"/>
        </w:rPr>
        <w:t>{  "username": "testuser",  "password": "123456"}</w:t>
      </w:r>
    </w:p>
    <w:p w14:paraId="49280F8F">
      <w:pPr>
        <w:keepNext w:val="0"/>
        <w:keepLines w:val="0"/>
        <w:widowControl/>
        <w:numPr>
          <w:ilvl w:val="0"/>
          <w:numId w:val="8"/>
        </w:numPr>
        <w:suppressLineNumbers w:val="0"/>
        <w:spacing w:before="0" w:beforeAutospacing="1" w:after="0" w:afterAutospacing="1"/>
        <w:ind w:left="1440" w:hanging="360"/>
      </w:pPr>
    </w:p>
    <w:p w14:paraId="45ACA77A">
      <w:pPr>
        <w:keepNext w:val="0"/>
        <w:keepLines w:val="0"/>
        <w:widowControl/>
        <w:numPr>
          <w:ilvl w:val="0"/>
          <w:numId w:val="8"/>
        </w:numPr>
        <w:suppressLineNumbers w:val="0"/>
        <w:spacing w:before="0" w:beforeAutospacing="1" w:after="0" w:afterAutospacing="1"/>
        <w:ind w:left="1440" w:hanging="360"/>
      </w:pPr>
      <w:r>
        <w:rPr>
          <w:rStyle w:val="10"/>
        </w:rPr>
        <w:t>响应示例</w:t>
      </w:r>
      <w:r>
        <w:t>:</w:t>
      </w:r>
    </w:p>
    <w:p w14:paraId="2E9A9481">
      <w:pPr>
        <w:pStyle w:val="6"/>
        <w:keepNext w:val="0"/>
        <w:keepLines w:val="0"/>
        <w:widowControl/>
        <w:suppressLineNumbers w:val="0"/>
        <w:ind w:left="720"/>
      </w:pPr>
      <w:r>
        <w:rPr>
          <w:rStyle w:val="11"/>
        </w:rPr>
        <w:t>{  "code": 200,  "message": "操作成功",  "data": "eyJhbGciOiJIUzI1NiJ9.eyJzdWIiOiJ0ZXN0dXNlciIsInVzZXJJZCI6MSwiZXhwIjoxNjcwMDAwMDAwfQ.signature"}</w:t>
      </w:r>
    </w:p>
    <w:p w14:paraId="5EE40B56">
      <w:pPr>
        <w:keepNext w:val="0"/>
        <w:keepLines w:val="0"/>
        <w:widowControl/>
        <w:numPr>
          <w:ilvl w:val="0"/>
          <w:numId w:val="8"/>
        </w:numPr>
        <w:suppressLineNumbers w:val="0"/>
        <w:spacing w:before="0" w:beforeAutospacing="1" w:after="0" w:afterAutospacing="1"/>
        <w:ind w:left="1440" w:hanging="360"/>
      </w:pPr>
    </w:p>
    <w:p w14:paraId="25B8ACA9">
      <w:pPr>
        <w:keepNext w:val="0"/>
        <w:keepLines w:val="0"/>
        <w:widowControl/>
        <w:numPr>
          <w:ilvl w:val="0"/>
          <w:numId w:val="8"/>
        </w:numPr>
        <w:suppressLineNumbers w:val="0"/>
        <w:spacing w:before="0" w:beforeAutospacing="1" w:after="0" w:afterAutospacing="1"/>
        <w:ind w:left="720" w:hanging="360"/>
      </w:pPr>
      <w:r>
        <w:rPr>
          <w:rStyle w:val="10"/>
        </w:rPr>
        <w:t>测试用例</w:t>
      </w:r>
      <w:r>
        <w:t>:</w:t>
      </w:r>
    </w:p>
    <w:p w14:paraId="0F3AA5C4">
      <w:pPr>
        <w:keepNext w:val="0"/>
        <w:keepLines w:val="0"/>
        <w:widowControl/>
        <w:numPr>
          <w:ilvl w:val="1"/>
          <w:numId w:val="9"/>
        </w:numPr>
        <w:suppressLineNumbers w:val="0"/>
        <w:tabs>
          <w:tab w:val="left" w:pos="1440"/>
        </w:tabs>
        <w:spacing w:before="0" w:beforeAutospacing="1" w:after="0" w:afterAutospacing="1"/>
        <w:ind w:left="1440" w:hanging="360"/>
      </w:pPr>
      <w:r>
        <w:t>正常登录：使用正确的用户名和密码</w:t>
      </w:r>
    </w:p>
    <w:p w14:paraId="38E885D4">
      <w:pPr>
        <w:keepNext w:val="0"/>
        <w:keepLines w:val="0"/>
        <w:widowControl/>
        <w:numPr>
          <w:ilvl w:val="1"/>
          <w:numId w:val="9"/>
        </w:numPr>
        <w:suppressLineNumbers w:val="0"/>
        <w:tabs>
          <w:tab w:val="left" w:pos="1440"/>
        </w:tabs>
        <w:spacing w:before="0" w:beforeAutospacing="1" w:after="0" w:afterAutospacing="1"/>
        <w:ind w:left="1440" w:hanging="360"/>
      </w:pPr>
      <w:r>
        <w:t>异常登录：用户名不存在</w:t>
      </w:r>
    </w:p>
    <w:p w14:paraId="69DDA559">
      <w:pPr>
        <w:keepNext w:val="0"/>
        <w:keepLines w:val="0"/>
        <w:widowControl/>
        <w:numPr>
          <w:ilvl w:val="1"/>
          <w:numId w:val="9"/>
        </w:numPr>
        <w:suppressLineNumbers w:val="0"/>
        <w:tabs>
          <w:tab w:val="left" w:pos="1440"/>
        </w:tabs>
        <w:spacing w:before="0" w:beforeAutospacing="1" w:after="0" w:afterAutospacing="1"/>
        <w:ind w:left="1440" w:hanging="360"/>
      </w:pPr>
      <w:r>
        <w:t>异常登录：密码错误</w:t>
      </w:r>
    </w:p>
    <w:p w14:paraId="3EFE9094">
      <w:pPr>
        <w:keepNext w:val="0"/>
        <w:keepLines w:val="0"/>
        <w:widowControl/>
        <w:numPr>
          <w:ilvl w:val="1"/>
          <w:numId w:val="9"/>
        </w:numPr>
        <w:suppressLineNumbers w:val="0"/>
        <w:tabs>
          <w:tab w:val="left" w:pos="1440"/>
        </w:tabs>
        <w:spacing w:before="0" w:beforeAutospacing="1" w:after="0" w:afterAutospacing="1"/>
        <w:ind w:left="1440" w:hanging="360"/>
      </w:pPr>
      <w:r>
        <w:t>异常登录：参数为空</w:t>
      </w:r>
    </w:p>
    <w:p w14:paraId="16C326C4">
      <w:pPr>
        <w:keepNext w:val="0"/>
        <w:keepLines w:val="0"/>
        <w:widowControl/>
        <w:numPr>
          <w:ilvl w:val="0"/>
          <w:numId w:val="0"/>
        </w:numPr>
        <w:suppressLineNumbers w:val="0"/>
        <w:spacing w:before="0" w:beforeAutospacing="1" w:after="0" w:afterAutospacing="1"/>
        <w:ind w:firstLine="420"/>
        <w:jc w:val="both"/>
        <w:rPr>
          <w:rFonts w:hint="eastAsia"/>
          <w:lang w:val="en-US" w:eastAsia="zh-CN"/>
        </w:rPr>
      </w:pPr>
      <w:r>
        <w:rPr>
          <w:rFonts w:hint="eastAsia"/>
          <w:lang w:val="en-US" w:eastAsia="zh-CN"/>
        </w:rPr>
        <w:t>测试截图：</w:t>
      </w:r>
    </w:p>
    <w:p w14:paraId="00696287">
      <w:pPr>
        <w:keepNext w:val="0"/>
        <w:keepLines w:val="0"/>
        <w:widowControl/>
        <w:numPr>
          <w:ilvl w:val="0"/>
          <w:numId w:val="0"/>
        </w:numPr>
        <w:suppressLineNumbers w:val="0"/>
        <w:spacing w:before="0" w:beforeAutospacing="1" w:after="0" w:afterAutospacing="1"/>
        <w:ind w:firstLine="420"/>
        <w:jc w:val="both"/>
        <w:rPr>
          <w:rFonts w:hint="default"/>
          <w:lang w:val="en-US" w:eastAsia="zh-CN"/>
        </w:rPr>
      </w:pPr>
      <w:r>
        <w:drawing>
          <wp:inline distT="0" distB="0" distL="114300" distR="114300">
            <wp:extent cx="5937885" cy="4366260"/>
            <wp:effectExtent l="0" t="0" r="571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937885" cy="4366260"/>
                    </a:xfrm>
                    <a:prstGeom prst="rect">
                      <a:avLst/>
                    </a:prstGeom>
                    <a:noFill/>
                    <a:ln>
                      <a:noFill/>
                    </a:ln>
                  </pic:spPr>
                </pic:pic>
              </a:graphicData>
            </a:graphic>
          </wp:inline>
        </w:drawing>
      </w:r>
    </w:p>
    <w:p w14:paraId="04FEDEC9">
      <w:pPr>
        <w:pStyle w:val="5"/>
        <w:keepNext w:val="0"/>
        <w:keepLines w:val="0"/>
        <w:widowControl/>
        <w:suppressLineNumbers w:val="0"/>
      </w:pPr>
      <w:r>
        <w:t>3.1.3 获取用户信息</w:t>
      </w:r>
    </w:p>
    <w:p w14:paraId="1B2D4F43">
      <w:pPr>
        <w:keepNext w:val="0"/>
        <w:keepLines w:val="0"/>
        <w:widowControl/>
        <w:numPr>
          <w:ilvl w:val="0"/>
          <w:numId w:val="10"/>
        </w:numPr>
        <w:suppressLineNumbers w:val="0"/>
        <w:spacing w:before="0" w:beforeAutospacing="1" w:after="0" w:afterAutospacing="1"/>
        <w:ind w:left="720" w:hanging="360"/>
      </w:pPr>
      <w:r>
        <w:rPr>
          <w:rStyle w:val="10"/>
        </w:rPr>
        <w:t>接口地址</w:t>
      </w:r>
      <w:r>
        <w:t xml:space="preserve">: </w:t>
      </w:r>
      <w:r>
        <w:rPr>
          <w:rStyle w:val="11"/>
        </w:rPr>
        <w:t>GET /api/users/info</w:t>
      </w:r>
    </w:p>
    <w:p w14:paraId="68B0142A">
      <w:pPr>
        <w:keepNext w:val="0"/>
        <w:keepLines w:val="0"/>
        <w:widowControl/>
        <w:numPr>
          <w:ilvl w:val="0"/>
          <w:numId w:val="10"/>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2BF36F99">
      <w:pPr>
        <w:keepNext w:val="0"/>
        <w:keepLines w:val="0"/>
        <w:widowControl/>
        <w:numPr>
          <w:ilvl w:val="0"/>
          <w:numId w:val="10"/>
        </w:numPr>
        <w:suppressLineNumbers w:val="0"/>
        <w:spacing w:before="0" w:beforeAutospacing="1" w:after="0" w:afterAutospacing="1"/>
        <w:ind w:left="1440" w:hanging="360"/>
      </w:pPr>
      <w:r>
        <w:rPr>
          <w:rStyle w:val="10"/>
        </w:rPr>
        <w:t>响应示例</w:t>
      </w:r>
      <w:r>
        <w:t>:</w:t>
      </w:r>
    </w:p>
    <w:p w14:paraId="57ADD32F">
      <w:pPr>
        <w:pStyle w:val="6"/>
        <w:keepNext w:val="0"/>
        <w:keepLines w:val="0"/>
        <w:widowControl/>
        <w:suppressLineNumbers w:val="0"/>
        <w:ind w:left="720"/>
      </w:pPr>
      <w:r>
        <w:rPr>
          <w:rStyle w:val="11"/>
        </w:rPr>
        <w:t>{  "code": 200,  "message": "操作成功",  "data": {    "id": 1,    "username": "testuser",    "email": "test@example.com",    "phone": "13800138000"  }}</w:t>
      </w:r>
    </w:p>
    <w:p w14:paraId="64159BE5">
      <w:pPr>
        <w:keepNext w:val="0"/>
        <w:keepLines w:val="0"/>
        <w:widowControl/>
        <w:numPr>
          <w:ilvl w:val="0"/>
          <w:numId w:val="10"/>
        </w:numPr>
        <w:suppressLineNumbers w:val="0"/>
        <w:spacing w:before="0" w:beforeAutospacing="1" w:after="0" w:afterAutospacing="1"/>
        <w:ind w:left="1440" w:hanging="360"/>
      </w:pPr>
    </w:p>
    <w:p w14:paraId="2F396B09">
      <w:pPr>
        <w:keepNext w:val="0"/>
        <w:keepLines w:val="0"/>
        <w:widowControl/>
        <w:numPr>
          <w:ilvl w:val="0"/>
          <w:numId w:val="10"/>
        </w:numPr>
        <w:suppressLineNumbers w:val="0"/>
        <w:spacing w:before="0" w:beforeAutospacing="1" w:after="0" w:afterAutospacing="1"/>
        <w:ind w:left="720" w:hanging="360"/>
      </w:pPr>
      <w:r>
        <w:rPr>
          <w:rStyle w:val="10"/>
        </w:rPr>
        <w:t>测试用例</w:t>
      </w:r>
      <w:r>
        <w:t>:</w:t>
      </w:r>
    </w:p>
    <w:p w14:paraId="0524333A">
      <w:pPr>
        <w:keepNext w:val="0"/>
        <w:keepLines w:val="0"/>
        <w:widowControl/>
        <w:numPr>
          <w:ilvl w:val="1"/>
          <w:numId w:val="11"/>
        </w:numPr>
        <w:suppressLineNumbers w:val="0"/>
        <w:tabs>
          <w:tab w:val="left" w:pos="1440"/>
        </w:tabs>
        <w:spacing w:before="0" w:beforeAutospacing="1" w:after="0" w:afterAutospacing="1"/>
        <w:ind w:left="1440" w:hanging="360"/>
      </w:pPr>
      <w:r>
        <w:t>正常获取：使用有效token</w:t>
      </w:r>
    </w:p>
    <w:p w14:paraId="5E906F98">
      <w:pPr>
        <w:keepNext w:val="0"/>
        <w:keepLines w:val="0"/>
        <w:widowControl/>
        <w:numPr>
          <w:ilvl w:val="1"/>
          <w:numId w:val="11"/>
        </w:numPr>
        <w:suppressLineNumbers w:val="0"/>
        <w:tabs>
          <w:tab w:val="left" w:pos="1440"/>
        </w:tabs>
        <w:spacing w:before="0" w:beforeAutospacing="1" w:after="0" w:afterAutospacing="1"/>
        <w:ind w:left="1440" w:hanging="360"/>
      </w:pPr>
      <w:r>
        <w:t>异常获取：token无效</w:t>
      </w:r>
    </w:p>
    <w:p w14:paraId="2EBC0A3C">
      <w:pPr>
        <w:keepNext w:val="0"/>
        <w:keepLines w:val="0"/>
        <w:widowControl/>
        <w:numPr>
          <w:ilvl w:val="1"/>
          <w:numId w:val="11"/>
        </w:numPr>
        <w:suppressLineNumbers w:val="0"/>
        <w:tabs>
          <w:tab w:val="left" w:pos="1440"/>
        </w:tabs>
        <w:spacing w:before="0" w:beforeAutospacing="1" w:after="0" w:afterAutospacing="1"/>
        <w:ind w:left="1440" w:hanging="360"/>
      </w:pPr>
      <w:r>
        <w:t>异常获取：token过期</w:t>
      </w:r>
    </w:p>
    <w:p w14:paraId="038A69FB">
      <w:pPr>
        <w:keepNext w:val="0"/>
        <w:keepLines w:val="0"/>
        <w:widowControl/>
        <w:numPr>
          <w:ilvl w:val="1"/>
          <w:numId w:val="11"/>
        </w:numPr>
        <w:suppressLineNumbers w:val="0"/>
        <w:tabs>
          <w:tab w:val="left" w:pos="1440"/>
        </w:tabs>
        <w:spacing w:before="0" w:beforeAutospacing="1" w:after="0" w:afterAutospacing="1"/>
        <w:ind w:left="1440" w:hanging="360"/>
      </w:pPr>
      <w:r>
        <w:t>异常获取：无token</w:t>
      </w:r>
    </w:p>
    <w:p w14:paraId="498A8802">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 xml:space="preserve">      测试截图：</w:t>
      </w:r>
    </w:p>
    <w:p w14:paraId="1C3619A7">
      <w:pPr>
        <w:keepNext w:val="0"/>
        <w:keepLines w:val="0"/>
        <w:widowControl/>
        <w:numPr>
          <w:ilvl w:val="0"/>
          <w:numId w:val="0"/>
        </w:numPr>
        <w:suppressLineNumbers w:val="0"/>
        <w:spacing w:before="0" w:beforeAutospacing="1" w:after="0" w:afterAutospacing="1"/>
        <w:ind w:left="500" w:leftChars="0" w:firstLine="500" w:firstLineChars="0"/>
        <w:jc w:val="both"/>
        <w:rPr>
          <w:rFonts w:hint="default"/>
          <w:lang w:val="en-US" w:eastAsia="zh-CN"/>
        </w:rPr>
      </w:pPr>
      <w:r>
        <w:drawing>
          <wp:inline distT="0" distB="0" distL="114300" distR="114300">
            <wp:extent cx="5937885" cy="4366260"/>
            <wp:effectExtent l="0" t="0" r="571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937885" cy="4366260"/>
                    </a:xfrm>
                    <a:prstGeom prst="rect">
                      <a:avLst/>
                    </a:prstGeom>
                    <a:noFill/>
                    <a:ln>
                      <a:noFill/>
                    </a:ln>
                  </pic:spPr>
                </pic:pic>
              </a:graphicData>
            </a:graphic>
          </wp:inline>
        </w:drawing>
      </w:r>
    </w:p>
    <w:p w14:paraId="4818EFB0">
      <w:pPr>
        <w:pStyle w:val="5"/>
        <w:keepNext w:val="0"/>
        <w:keepLines w:val="0"/>
        <w:widowControl/>
        <w:suppressLineNumbers w:val="0"/>
      </w:pPr>
      <w:r>
        <w:t>3.1.4 用户登出</w:t>
      </w:r>
    </w:p>
    <w:p w14:paraId="772A7F75">
      <w:pPr>
        <w:keepNext w:val="0"/>
        <w:keepLines w:val="0"/>
        <w:widowControl/>
        <w:numPr>
          <w:ilvl w:val="0"/>
          <w:numId w:val="12"/>
        </w:numPr>
        <w:suppressLineNumbers w:val="0"/>
        <w:spacing w:before="0" w:beforeAutospacing="1" w:after="0" w:afterAutospacing="1"/>
        <w:ind w:left="720" w:hanging="360"/>
      </w:pPr>
      <w:r>
        <w:rPr>
          <w:rStyle w:val="10"/>
        </w:rPr>
        <w:t>接口地址</w:t>
      </w:r>
      <w:r>
        <w:t xml:space="preserve">: </w:t>
      </w:r>
      <w:r>
        <w:rPr>
          <w:rStyle w:val="11"/>
        </w:rPr>
        <w:t>POST /api/users/logout</w:t>
      </w:r>
    </w:p>
    <w:p w14:paraId="11079ED3">
      <w:pPr>
        <w:keepNext w:val="0"/>
        <w:keepLines w:val="0"/>
        <w:widowControl/>
        <w:numPr>
          <w:ilvl w:val="0"/>
          <w:numId w:val="12"/>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4A8A48F3">
      <w:pPr>
        <w:keepNext w:val="0"/>
        <w:keepLines w:val="0"/>
        <w:widowControl/>
        <w:numPr>
          <w:ilvl w:val="0"/>
          <w:numId w:val="12"/>
        </w:numPr>
        <w:suppressLineNumbers w:val="0"/>
        <w:spacing w:before="0" w:beforeAutospacing="1" w:after="0" w:afterAutospacing="1"/>
        <w:ind w:left="1440" w:hanging="360"/>
      </w:pPr>
      <w:r>
        <w:rPr>
          <w:rStyle w:val="10"/>
        </w:rPr>
        <w:t>响应示例</w:t>
      </w:r>
      <w:r>
        <w:t>:</w:t>
      </w:r>
    </w:p>
    <w:p w14:paraId="5F044160">
      <w:pPr>
        <w:pStyle w:val="6"/>
        <w:keepNext w:val="0"/>
        <w:keepLines w:val="0"/>
        <w:widowControl/>
        <w:suppressLineNumbers w:val="0"/>
        <w:ind w:left="720"/>
      </w:pPr>
      <w:r>
        <w:rPr>
          <w:rStyle w:val="11"/>
        </w:rPr>
        <w:t>{  "code": 200,  "message": "操作成功",  "data": true}</w:t>
      </w:r>
    </w:p>
    <w:p w14:paraId="0F566331">
      <w:pPr>
        <w:keepNext w:val="0"/>
        <w:keepLines w:val="0"/>
        <w:widowControl/>
        <w:numPr>
          <w:ilvl w:val="0"/>
          <w:numId w:val="12"/>
        </w:numPr>
        <w:suppressLineNumbers w:val="0"/>
        <w:spacing w:before="0" w:beforeAutospacing="1" w:after="0" w:afterAutospacing="1"/>
        <w:ind w:left="1440" w:hanging="360"/>
      </w:pPr>
    </w:p>
    <w:p w14:paraId="663D6E24">
      <w:pPr>
        <w:keepNext w:val="0"/>
        <w:keepLines w:val="0"/>
        <w:widowControl/>
        <w:numPr>
          <w:ilvl w:val="0"/>
          <w:numId w:val="12"/>
        </w:numPr>
        <w:suppressLineNumbers w:val="0"/>
        <w:spacing w:before="0" w:beforeAutospacing="1" w:after="0" w:afterAutospacing="1"/>
        <w:ind w:left="720" w:hanging="360"/>
      </w:pPr>
      <w:r>
        <w:rPr>
          <w:rStyle w:val="10"/>
        </w:rPr>
        <w:t>测试用例</w:t>
      </w:r>
      <w:r>
        <w:t>:</w:t>
      </w:r>
    </w:p>
    <w:p w14:paraId="402C40D0">
      <w:pPr>
        <w:keepNext w:val="0"/>
        <w:keepLines w:val="0"/>
        <w:widowControl/>
        <w:numPr>
          <w:ilvl w:val="1"/>
          <w:numId w:val="4"/>
        </w:numPr>
        <w:suppressLineNumbers w:val="0"/>
        <w:spacing w:before="0" w:beforeAutospacing="1" w:after="0" w:afterAutospacing="1"/>
        <w:ind w:left="1440" w:hanging="360"/>
      </w:pPr>
      <w:r>
        <w:t>正常登出：使用有效token</w:t>
      </w:r>
    </w:p>
    <w:p w14:paraId="4163B18F">
      <w:pPr>
        <w:keepNext w:val="0"/>
        <w:keepLines w:val="0"/>
        <w:widowControl/>
        <w:numPr>
          <w:ilvl w:val="1"/>
          <w:numId w:val="4"/>
        </w:numPr>
        <w:suppressLineNumbers w:val="0"/>
        <w:spacing w:before="0" w:beforeAutospacing="1" w:after="0" w:afterAutospacing="1"/>
        <w:ind w:left="1440" w:hanging="360"/>
      </w:pPr>
      <w:r>
        <w:t>异常登出：token无效</w:t>
      </w:r>
    </w:p>
    <w:p w14:paraId="19F915C5">
      <w:pPr>
        <w:keepNext w:val="0"/>
        <w:keepLines w:val="0"/>
        <w:widowControl/>
        <w:numPr>
          <w:ilvl w:val="1"/>
          <w:numId w:val="4"/>
        </w:numPr>
        <w:suppressLineNumbers w:val="0"/>
        <w:spacing w:before="0" w:beforeAutospacing="1" w:after="0" w:afterAutospacing="1"/>
        <w:ind w:left="1440" w:hanging="360"/>
      </w:pPr>
      <w:r>
        <w:t>异常登出：无token</w:t>
      </w:r>
    </w:p>
    <w:p w14:paraId="63EEA8D6">
      <w:pPr>
        <w:keepNext w:val="0"/>
        <w:keepLines w:val="0"/>
        <w:widowControl/>
        <w:numPr>
          <w:ilvl w:val="0"/>
          <w:numId w:val="0"/>
        </w:numPr>
        <w:suppressLineNumbers w:val="0"/>
        <w:spacing w:before="0" w:beforeAutospacing="1" w:after="0" w:afterAutospacing="1"/>
        <w:jc w:val="both"/>
      </w:pPr>
    </w:p>
    <w:p w14:paraId="639D75EA">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 xml:space="preserve">      测试截图：</w:t>
      </w:r>
    </w:p>
    <w:p w14:paraId="68CD8E60">
      <w:pPr>
        <w:keepNext w:val="0"/>
        <w:keepLines w:val="0"/>
        <w:widowControl/>
        <w:numPr>
          <w:ilvl w:val="0"/>
          <w:numId w:val="0"/>
        </w:numPr>
        <w:suppressLineNumbers w:val="0"/>
        <w:spacing w:before="0" w:beforeAutospacing="1" w:after="0" w:afterAutospacing="1"/>
        <w:jc w:val="both"/>
        <w:rPr>
          <w:rFonts w:hint="default"/>
          <w:lang w:val="en-US" w:eastAsia="zh-CN"/>
        </w:rPr>
      </w:pPr>
      <w:r>
        <w:drawing>
          <wp:inline distT="0" distB="0" distL="114300" distR="114300">
            <wp:extent cx="5937885" cy="4366260"/>
            <wp:effectExtent l="0" t="0" r="571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937885" cy="4366260"/>
                    </a:xfrm>
                    <a:prstGeom prst="rect">
                      <a:avLst/>
                    </a:prstGeom>
                    <a:noFill/>
                    <a:ln>
                      <a:noFill/>
                    </a:ln>
                  </pic:spPr>
                </pic:pic>
              </a:graphicData>
            </a:graphic>
          </wp:inline>
        </w:drawing>
      </w:r>
    </w:p>
    <w:p w14:paraId="084B5C63">
      <w:pPr>
        <w:pStyle w:val="4"/>
        <w:keepNext w:val="0"/>
        <w:keepLines w:val="0"/>
        <w:widowControl/>
        <w:suppressLineNumbers w:val="0"/>
      </w:pPr>
      <w:r>
        <w:t>3.2 股票信息管理接口</w:t>
      </w:r>
    </w:p>
    <w:p w14:paraId="0ECCA5BE">
      <w:pPr>
        <w:pStyle w:val="5"/>
        <w:keepNext w:val="0"/>
        <w:keepLines w:val="0"/>
        <w:widowControl/>
        <w:suppressLineNumbers w:val="0"/>
      </w:pPr>
      <w:r>
        <w:t>3.2.1 获取股票列表</w:t>
      </w:r>
    </w:p>
    <w:p w14:paraId="196F91E7">
      <w:pPr>
        <w:keepNext w:val="0"/>
        <w:keepLines w:val="0"/>
        <w:widowControl/>
        <w:numPr>
          <w:ilvl w:val="0"/>
          <w:numId w:val="13"/>
        </w:numPr>
        <w:suppressLineNumbers w:val="0"/>
        <w:spacing w:before="0" w:beforeAutospacing="1" w:after="0" w:afterAutospacing="1"/>
        <w:ind w:left="720" w:hanging="360"/>
      </w:pPr>
      <w:r>
        <w:rPr>
          <w:rStyle w:val="10"/>
        </w:rPr>
        <w:t>接口地址</w:t>
      </w:r>
      <w:r>
        <w:t xml:space="preserve">: </w:t>
      </w:r>
      <w:r>
        <w:rPr>
          <w:rStyle w:val="11"/>
        </w:rPr>
        <w:t>GET /api/stocks</w:t>
      </w:r>
    </w:p>
    <w:p w14:paraId="6A49A8E6">
      <w:pPr>
        <w:keepNext w:val="0"/>
        <w:keepLines w:val="0"/>
        <w:widowControl/>
        <w:numPr>
          <w:ilvl w:val="0"/>
          <w:numId w:val="13"/>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24BC12CC">
      <w:pPr>
        <w:keepNext w:val="0"/>
        <w:keepLines w:val="0"/>
        <w:widowControl/>
        <w:numPr>
          <w:ilvl w:val="0"/>
          <w:numId w:val="13"/>
        </w:numPr>
        <w:suppressLineNumbers w:val="0"/>
        <w:spacing w:before="0" w:beforeAutospacing="1" w:after="0" w:afterAutospacing="1"/>
        <w:ind w:left="1440" w:hanging="360"/>
      </w:pPr>
      <w:r>
        <w:rPr>
          <w:rStyle w:val="10"/>
        </w:rPr>
        <w:t>响应示例</w:t>
      </w:r>
      <w:r>
        <w:t>:</w:t>
      </w:r>
    </w:p>
    <w:p w14:paraId="3F4E0C07">
      <w:pPr>
        <w:pStyle w:val="6"/>
        <w:keepNext w:val="0"/>
        <w:keepLines w:val="0"/>
        <w:widowControl/>
        <w:suppressLineNumbers w:val="0"/>
        <w:ind w:left="720"/>
      </w:pPr>
      <w:r>
        <w:rPr>
          <w:rStyle w:val="11"/>
        </w:rPr>
        <w:t>{  "code": 200,  "message": "操作成功",  "data": [    {      "id": 1,      "stockCode": "000001",      "stockName": "平安银行",      "exchange": "SZSE",      "industry": "银行",      "currentPrice": 12.50,      "openPrice": 12.30,      "highPrice": 12.65,      "lowPrice": 12.25,      "preClose": 12.35,      "volume": 10000000,      "amount": 125000000.00,      "updateTime": "2025-10-12T09:15:30"    }  ]}</w:t>
      </w:r>
    </w:p>
    <w:p w14:paraId="6FACAF59">
      <w:pPr>
        <w:keepNext w:val="0"/>
        <w:keepLines w:val="0"/>
        <w:widowControl/>
        <w:numPr>
          <w:ilvl w:val="0"/>
          <w:numId w:val="13"/>
        </w:numPr>
        <w:suppressLineNumbers w:val="0"/>
        <w:spacing w:before="0" w:beforeAutospacing="1" w:after="0" w:afterAutospacing="1"/>
        <w:ind w:left="1440" w:hanging="360"/>
      </w:pPr>
    </w:p>
    <w:p w14:paraId="48B00B06">
      <w:pPr>
        <w:keepNext w:val="0"/>
        <w:keepLines w:val="0"/>
        <w:widowControl/>
        <w:numPr>
          <w:ilvl w:val="0"/>
          <w:numId w:val="13"/>
        </w:numPr>
        <w:suppressLineNumbers w:val="0"/>
        <w:spacing w:before="0" w:beforeAutospacing="1" w:after="0" w:afterAutospacing="1"/>
        <w:ind w:left="720" w:hanging="360"/>
      </w:pPr>
      <w:r>
        <w:rPr>
          <w:rStyle w:val="10"/>
        </w:rPr>
        <w:t>测试用例</w:t>
      </w:r>
      <w:r>
        <w:t>:</w:t>
      </w:r>
    </w:p>
    <w:p w14:paraId="77882CC4">
      <w:pPr>
        <w:keepNext w:val="0"/>
        <w:keepLines w:val="0"/>
        <w:widowControl/>
        <w:numPr>
          <w:ilvl w:val="1"/>
          <w:numId w:val="14"/>
        </w:numPr>
        <w:suppressLineNumbers w:val="0"/>
        <w:tabs>
          <w:tab w:val="left" w:pos="1440"/>
        </w:tabs>
        <w:spacing w:before="0" w:beforeAutospacing="1" w:after="0" w:afterAutospacing="1"/>
        <w:ind w:left="1440" w:hanging="360"/>
      </w:pPr>
      <w:r>
        <w:t>正常获取：使用有效token</w:t>
      </w:r>
    </w:p>
    <w:p w14:paraId="48B0E8A5">
      <w:pPr>
        <w:keepNext w:val="0"/>
        <w:keepLines w:val="0"/>
        <w:widowControl/>
        <w:numPr>
          <w:ilvl w:val="1"/>
          <w:numId w:val="14"/>
        </w:numPr>
        <w:suppressLineNumbers w:val="0"/>
        <w:tabs>
          <w:tab w:val="left" w:pos="1440"/>
        </w:tabs>
        <w:spacing w:before="0" w:beforeAutospacing="1" w:after="0" w:afterAutospacing="1"/>
        <w:ind w:left="1440" w:hanging="360"/>
      </w:pPr>
      <w:r>
        <w:t>异常获取：token无效</w:t>
      </w:r>
    </w:p>
    <w:p w14:paraId="16428C84">
      <w:pPr>
        <w:keepNext w:val="0"/>
        <w:keepLines w:val="0"/>
        <w:widowControl/>
        <w:numPr>
          <w:ilvl w:val="1"/>
          <w:numId w:val="14"/>
        </w:numPr>
        <w:suppressLineNumbers w:val="0"/>
        <w:tabs>
          <w:tab w:val="left" w:pos="1440"/>
        </w:tabs>
        <w:spacing w:before="0" w:beforeAutospacing="1" w:after="0" w:afterAutospacing="1"/>
        <w:ind w:left="1440" w:hanging="360"/>
      </w:pPr>
      <w:r>
        <w:t>异常获取：无token</w:t>
      </w:r>
    </w:p>
    <w:p w14:paraId="2ECEDE4D">
      <w:pPr>
        <w:keepNext w:val="0"/>
        <w:keepLines w:val="0"/>
        <w:widowControl/>
        <w:numPr>
          <w:ilvl w:val="0"/>
          <w:numId w:val="0"/>
        </w:numPr>
        <w:suppressLineNumbers w:val="0"/>
        <w:spacing w:before="0" w:beforeAutospacing="1" w:after="0" w:afterAutospacing="1"/>
        <w:ind w:left="1080" w:leftChars="0"/>
      </w:pPr>
    </w:p>
    <w:p w14:paraId="7D8DEAA2">
      <w:pPr>
        <w:keepNext w:val="0"/>
        <w:keepLines w:val="0"/>
        <w:widowControl/>
        <w:numPr>
          <w:ilvl w:val="0"/>
          <w:numId w:val="0"/>
        </w:numPr>
        <w:suppressLineNumbers w:val="0"/>
        <w:spacing w:before="0" w:beforeAutospacing="1" w:after="0" w:afterAutospacing="1"/>
        <w:ind w:left="1080" w:leftChars="0"/>
      </w:pPr>
    </w:p>
    <w:p w14:paraId="728A713F">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测试截图：</w:t>
      </w:r>
    </w:p>
    <w:p w14:paraId="4E3D2921">
      <w:pPr>
        <w:keepNext w:val="0"/>
        <w:keepLines w:val="0"/>
        <w:widowControl/>
        <w:numPr>
          <w:ilvl w:val="0"/>
          <w:numId w:val="0"/>
        </w:numPr>
        <w:suppressLineNumbers w:val="0"/>
        <w:spacing w:before="0" w:beforeAutospacing="1" w:after="0" w:afterAutospacing="1"/>
        <w:rPr>
          <w:rFonts w:hint="default"/>
          <w:lang w:val="en-US" w:eastAsia="zh-CN"/>
        </w:rPr>
      </w:pPr>
      <w:r>
        <w:drawing>
          <wp:inline distT="0" distB="0" distL="114300" distR="114300">
            <wp:extent cx="5937885" cy="4366260"/>
            <wp:effectExtent l="0" t="0" r="5715"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937885" cy="4366260"/>
                    </a:xfrm>
                    <a:prstGeom prst="rect">
                      <a:avLst/>
                    </a:prstGeom>
                    <a:noFill/>
                    <a:ln>
                      <a:noFill/>
                    </a:ln>
                  </pic:spPr>
                </pic:pic>
              </a:graphicData>
            </a:graphic>
          </wp:inline>
        </w:drawing>
      </w:r>
    </w:p>
    <w:p w14:paraId="606619A6">
      <w:pPr>
        <w:pStyle w:val="5"/>
        <w:keepNext w:val="0"/>
        <w:keepLines w:val="0"/>
        <w:widowControl/>
        <w:suppressLineNumbers w:val="0"/>
      </w:pPr>
      <w:r>
        <w:t>3.2.2 获取单个股票信息</w:t>
      </w:r>
    </w:p>
    <w:p w14:paraId="39FEABE0">
      <w:pPr>
        <w:keepNext w:val="0"/>
        <w:keepLines w:val="0"/>
        <w:widowControl/>
        <w:numPr>
          <w:ilvl w:val="0"/>
          <w:numId w:val="15"/>
        </w:numPr>
        <w:suppressLineNumbers w:val="0"/>
        <w:spacing w:before="0" w:beforeAutospacing="1" w:after="0" w:afterAutospacing="1"/>
        <w:ind w:left="720" w:hanging="360"/>
      </w:pPr>
      <w:r>
        <w:rPr>
          <w:rStyle w:val="10"/>
        </w:rPr>
        <w:t>接口地址</w:t>
      </w:r>
      <w:r>
        <w:t xml:space="preserve">: </w:t>
      </w:r>
      <w:r>
        <w:rPr>
          <w:rStyle w:val="11"/>
        </w:rPr>
        <w:t>GET /api/stocks/{stockCode}</w:t>
      </w:r>
    </w:p>
    <w:p w14:paraId="423334E3">
      <w:pPr>
        <w:keepNext w:val="0"/>
        <w:keepLines w:val="0"/>
        <w:widowControl/>
        <w:numPr>
          <w:ilvl w:val="0"/>
          <w:numId w:val="15"/>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0FA0DA6A">
      <w:pPr>
        <w:keepNext w:val="0"/>
        <w:keepLines w:val="0"/>
        <w:widowControl/>
        <w:numPr>
          <w:ilvl w:val="0"/>
          <w:numId w:val="15"/>
        </w:numPr>
        <w:suppressLineNumbers w:val="0"/>
        <w:spacing w:before="0" w:beforeAutospacing="1" w:after="0" w:afterAutospacing="1"/>
        <w:ind w:left="1440" w:hanging="360"/>
      </w:pPr>
      <w:r>
        <w:rPr>
          <w:rStyle w:val="10"/>
        </w:rPr>
        <w:t>响应示例</w:t>
      </w:r>
      <w:r>
        <w:t>:</w:t>
      </w:r>
    </w:p>
    <w:p w14:paraId="659BBCF2">
      <w:pPr>
        <w:pStyle w:val="6"/>
        <w:keepNext w:val="0"/>
        <w:keepLines w:val="0"/>
        <w:widowControl/>
        <w:suppressLineNumbers w:val="0"/>
        <w:ind w:left="720"/>
      </w:pPr>
      <w:r>
        <w:rPr>
          <w:rStyle w:val="11"/>
        </w:rPr>
        <w:t>{  "code": 200,  "message": "操作成功",  "data": {    "id": 1,    "stockCode": "000001",    "stockName": "平安银行",    "exchange": "SZSE",    "industry": "银行",    "currentPrice": 12.50,    "openPrice": 12.30,    "highPrice": 12.65,    "lowPrice": 12.25,    "preClose": 12.35,    "volume": 10000000,    "amount": 125000000.00,    "updateTime": "2025-10-12T09:15:30"  }}</w:t>
      </w:r>
    </w:p>
    <w:p w14:paraId="357BB5D5">
      <w:pPr>
        <w:keepNext w:val="0"/>
        <w:keepLines w:val="0"/>
        <w:widowControl/>
        <w:numPr>
          <w:ilvl w:val="0"/>
          <w:numId w:val="15"/>
        </w:numPr>
        <w:suppressLineNumbers w:val="0"/>
        <w:spacing w:before="0" w:beforeAutospacing="1" w:after="0" w:afterAutospacing="1"/>
        <w:ind w:left="1440" w:hanging="360"/>
      </w:pPr>
    </w:p>
    <w:p w14:paraId="13B5CE82">
      <w:pPr>
        <w:keepNext w:val="0"/>
        <w:keepLines w:val="0"/>
        <w:widowControl/>
        <w:numPr>
          <w:ilvl w:val="0"/>
          <w:numId w:val="15"/>
        </w:numPr>
        <w:suppressLineNumbers w:val="0"/>
        <w:spacing w:before="0" w:beforeAutospacing="1" w:after="0" w:afterAutospacing="1"/>
        <w:ind w:left="720" w:hanging="360"/>
      </w:pPr>
      <w:r>
        <w:rPr>
          <w:rStyle w:val="10"/>
        </w:rPr>
        <w:t>测试用例</w:t>
      </w:r>
      <w:r>
        <w:t>:</w:t>
      </w:r>
    </w:p>
    <w:p w14:paraId="141F8B70">
      <w:pPr>
        <w:keepNext w:val="0"/>
        <w:keepLines w:val="0"/>
        <w:widowControl/>
        <w:numPr>
          <w:ilvl w:val="1"/>
          <w:numId w:val="16"/>
        </w:numPr>
        <w:suppressLineNumbers w:val="0"/>
        <w:tabs>
          <w:tab w:val="left" w:pos="1440"/>
        </w:tabs>
        <w:spacing w:before="0" w:beforeAutospacing="1" w:after="0" w:afterAutospacing="1"/>
        <w:ind w:left="1440" w:hanging="360"/>
      </w:pPr>
      <w:r>
        <w:t>正常获取：使用有效股票代码</w:t>
      </w:r>
    </w:p>
    <w:p w14:paraId="638B430F">
      <w:pPr>
        <w:keepNext w:val="0"/>
        <w:keepLines w:val="0"/>
        <w:widowControl/>
        <w:numPr>
          <w:ilvl w:val="1"/>
          <w:numId w:val="16"/>
        </w:numPr>
        <w:suppressLineNumbers w:val="0"/>
        <w:tabs>
          <w:tab w:val="left" w:pos="1440"/>
        </w:tabs>
        <w:spacing w:before="0" w:beforeAutospacing="1" w:after="0" w:afterAutospacing="1"/>
        <w:ind w:left="1440" w:hanging="360"/>
      </w:pPr>
      <w:r>
        <w:t>异常获取：股票代码不存在</w:t>
      </w:r>
    </w:p>
    <w:p w14:paraId="4B30E53C">
      <w:pPr>
        <w:keepNext w:val="0"/>
        <w:keepLines w:val="0"/>
        <w:widowControl/>
        <w:numPr>
          <w:ilvl w:val="1"/>
          <w:numId w:val="16"/>
        </w:numPr>
        <w:suppressLineNumbers w:val="0"/>
        <w:tabs>
          <w:tab w:val="left" w:pos="1440"/>
        </w:tabs>
        <w:spacing w:before="0" w:beforeAutospacing="1" w:after="0" w:afterAutospacing="1"/>
        <w:ind w:left="1440" w:hanging="360"/>
      </w:pPr>
      <w:r>
        <w:t>异常获取：token无效</w:t>
      </w:r>
    </w:p>
    <w:p w14:paraId="76FD5EE5">
      <w:pPr>
        <w:keepNext w:val="0"/>
        <w:keepLines w:val="0"/>
        <w:widowControl/>
        <w:numPr>
          <w:ilvl w:val="1"/>
          <w:numId w:val="16"/>
        </w:numPr>
        <w:suppressLineNumbers w:val="0"/>
        <w:tabs>
          <w:tab w:val="left" w:pos="1440"/>
        </w:tabs>
        <w:spacing w:before="0" w:beforeAutospacing="1" w:after="0" w:afterAutospacing="1"/>
        <w:ind w:left="1440" w:hanging="360"/>
      </w:pPr>
      <w:r>
        <w:t>异常获取：无token</w:t>
      </w:r>
    </w:p>
    <w:p w14:paraId="70B29719">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测试截图：</w:t>
      </w:r>
    </w:p>
    <w:p w14:paraId="7937F702">
      <w:pPr>
        <w:keepNext w:val="0"/>
        <w:keepLines w:val="0"/>
        <w:widowControl/>
        <w:numPr>
          <w:ilvl w:val="0"/>
          <w:numId w:val="0"/>
        </w:numPr>
        <w:suppressLineNumbers w:val="0"/>
        <w:spacing w:before="0" w:beforeAutospacing="1" w:after="0" w:afterAutospacing="1"/>
        <w:jc w:val="both"/>
        <w:rPr>
          <w:rFonts w:hint="eastAsia"/>
          <w:lang w:val="en-US" w:eastAsia="zh-CN"/>
        </w:rPr>
      </w:pPr>
      <w:r>
        <w:drawing>
          <wp:inline distT="0" distB="0" distL="114300" distR="114300">
            <wp:extent cx="5937885" cy="4366260"/>
            <wp:effectExtent l="0" t="0" r="5715"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937885" cy="4366260"/>
                    </a:xfrm>
                    <a:prstGeom prst="rect">
                      <a:avLst/>
                    </a:prstGeom>
                    <a:noFill/>
                    <a:ln>
                      <a:noFill/>
                    </a:ln>
                  </pic:spPr>
                </pic:pic>
              </a:graphicData>
            </a:graphic>
          </wp:inline>
        </w:drawing>
      </w:r>
    </w:p>
    <w:p w14:paraId="760091F3">
      <w:pPr>
        <w:keepNext w:val="0"/>
        <w:keepLines w:val="0"/>
        <w:widowControl/>
        <w:numPr>
          <w:ilvl w:val="0"/>
          <w:numId w:val="0"/>
        </w:numPr>
        <w:suppressLineNumbers w:val="0"/>
        <w:spacing w:before="0" w:beforeAutospacing="1" w:after="0" w:afterAutospacing="1"/>
        <w:jc w:val="both"/>
        <w:rPr>
          <w:rFonts w:hint="default"/>
          <w:lang w:val="en-US" w:eastAsia="zh-CN"/>
        </w:rPr>
      </w:pPr>
    </w:p>
    <w:p w14:paraId="39D62F90">
      <w:pPr>
        <w:pStyle w:val="5"/>
        <w:keepNext w:val="0"/>
        <w:keepLines w:val="0"/>
        <w:widowControl/>
        <w:suppressLineNumbers w:val="0"/>
      </w:pPr>
      <w:r>
        <w:t>3.2.3 添加股票</w:t>
      </w:r>
    </w:p>
    <w:p w14:paraId="1E0CA5AF">
      <w:pPr>
        <w:keepNext w:val="0"/>
        <w:keepLines w:val="0"/>
        <w:widowControl/>
        <w:numPr>
          <w:ilvl w:val="0"/>
          <w:numId w:val="17"/>
        </w:numPr>
        <w:suppressLineNumbers w:val="0"/>
        <w:spacing w:before="0" w:beforeAutospacing="1" w:after="0" w:afterAutospacing="1"/>
        <w:ind w:left="720" w:hanging="360"/>
      </w:pPr>
      <w:r>
        <w:rPr>
          <w:rStyle w:val="10"/>
        </w:rPr>
        <w:t>接口地址</w:t>
      </w:r>
      <w:r>
        <w:t xml:space="preserve">: </w:t>
      </w:r>
      <w:r>
        <w:rPr>
          <w:rStyle w:val="11"/>
        </w:rPr>
        <w:t>POST /api/stocks</w:t>
      </w:r>
    </w:p>
    <w:p w14:paraId="5FD55DE5">
      <w:pPr>
        <w:keepNext w:val="0"/>
        <w:keepLines w:val="0"/>
        <w:widowControl/>
        <w:numPr>
          <w:ilvl w:val="0"/>
          <w:numId w:val="17"/>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6171D18A">
      <w:pPr>
        <w:keepNext w:val="0"/>
        <w:keepLines w:val="0"/>
        <w:widowControl/>
        <w:numPr>
          <w:ilvl w:val="0"/>
          <w:numId w:val="17"/>
        </w:numPr>
        <w:suppressLineNumbers w:val="0"/>
        <w:spacing w:before="0" w:beforeAutospacing="1" w:after="0" w:afterAutospacing="1"/>
        <w:ind w:left="1440" w:hanging="360"/>
      </w:pPr>
      <w:r>
        <w:rPr>
          <w:rStyle w:val="10"/>
        </w:rPr>
        <w:t>请求参数</w:t>
      </w:r>
      <w:r>
        <w:t>:</w:t>
      </w:r>
    </w:p>
    <w:p w14:paraId="28D17942">
      <w:pPr>
        <w:pStyle w:val="6"/>
        <w:keepNext w:val="0"/>
        <w:keepLines w:val="0"/>
        <w:widowControl/>
        <w:suppressLineNumbers w:val="0"/>
        <w:ind w:left="720"/>
      </w:pPr>
      <w:r>
        <w:rPr>
          <w:rStyle w:val="11"/>
        </w:rPr>
        <w:t>{  "stockCode": "000858",  "stockName": "五粮液",  "exchange": "SZSE",  "industry": "白酒",  "currentPrice": 158.60,  "openPrice": 156.80,  "highPrice": 160.20,  "lowPrice": 155.50,  "preClose": 157.20,  "volume": 5000000,  "amount": 793000000.00}</w:t>
      </w:r>
    </w:p>
    <w:p w14:paraId="28B3F783">
      <w:pPr>
        <w:keepNext w:val="0"/>
        <w:keepLines w:val="0"/>
        <w:widowControl/>
        <w:numPr>
          <w:ilvl w:val="0"/>
          <w:numId w:val="17"/>
        </w:numPr>
        <w:suppressLineNumbers w:val="0"/>
        <w:spacing w:before="0" w:beforeAutospacing="1" w:after="0" w:afterAutospacing="1"/>
        <w:ind w:left="1440" w:hanging="360"/>
      </w:pPr>
    </w:p>
    <w:p w14:paraId="2DE2025B">
      <w:pPr>
        <w:keepNext w:val="0"/>
        <w:keepLines w:val="0"/>
        <w:widowControl/>
        <w:numPr>
          <w:ilvl w:val="0"/>
          <w:numId w:val="17"/>
        </w:numPr>
        <w:suppressLineNumbers w:val="0"/>
        <w:spacing w:before="0" w:beforeAutospacing="1" w:after="0" w:afterAutospacing="1"/>
        <w:ind w:left="1440" w:hanging="360"/>
      </w:pPr>
      <w:r>
        <w:rPr>
          <w:rStyle w:val="10"/>
        </w:rPr>
        <w:t>响应示例</w:t>
      </w:r>
      <w:r>
        <w:t>:</w:t>
      </w:r>
    </w:p>
    <w:p w14:paraId="64DCFD84">
      <w:pPr>
        <w:pStyle w:val="6"/>
        <w:keepNext w:val="0"/>
        <w:keepLines w:val="0"/>
        <w:widowControl/>
        <w:suppressLineNumbers w:val="0"/>
        <w:ind w:left="720"/>
      </w:pPr>
      <w:r>
        <w:rPr>
          <w:rStyle w:val="11"/>
        </w:rPr>
        <w:t>{  "code": 200,  "message": "操作成功",  "data": true}</w:t>
      </w:r>
    </w:p>
    <w:p w14:paraId="135C5C78">
      <w:pPr>
        <w:keepNext w:val="0"/>
        <w:keepLines w:val="0"/>
        <w:widowControl/>
        <w:numPr>
          <w:ilvl w:val="0"/>
          <w:numId w:val="17"/>
        </w:numPr>
        <w:suppressLineNumbers w:val="0"/>
        <w:spacing w:before="0" w:beforeAutospacing="1" w:after="0" w:afterAutospacing="1"/>
        <w:ind w:left="1440" w:hanging="360"/>
      </w:pPr>
    </w:p>
    <w:p w14:paraId="69B6DDC6">
      <w:pPr>
        <w:keepNext w:val="0"/>
        <w:keepLines w:val="0"/>
        <w:widowControl/>
        <w:numPr>
          <w:ilvl w:val="0"/>
          <w:numId w:val="17"/>
        </w:numPr>
        <w:suppressLineNumbers w:val="0"/>
        <w:spacing w:before="0" w:beforeAutospacing="1" w:after="0" w:afterAutospacing="1"/>
        <w:ind w:left="720" w:hanging="360"/>
      </w:pPr>
      <w:r>
        <w:rPr>
          <w:rStyle w:val="10"/>
        </w:rPr>
        <w:t>测试用例</w:t>
      </w:r>
      <w:r>
        <w:t>:</w:t>
      </w:r>
    </w:p>
    <w:p w14:paraId="01261FA3">
      <w:pPr>
        <w:keepNext w:val="0"/>
        <w:keepLines w:val="0"/>
        <w:widowControl/>
        <w:numPr>
          <w:ilvl w:val="1"/>
          <w:numId w:val="18"/>
        </w:numPr>
        <w:suppressLineNumbers w:val="0"/>
        <w:tabs>
          <w:tab w:val="left" w:pos="1440"/>
        </w:tabs>
        <w:spacing w:before="0" w:beforeAutospacing="1" w:after="0" w:afterAutospacing="1"/>
        <w:ind w:left="1440" w:hanging="360"/>
      </w:pPr>
      <w:r>
        <w:t>正常添加：使用有效参数</w:t>
      </w:r>
    </w:p>
    <w:p w14:paraId="587D42CC">
      <w:pPr>
        <w:keepNext w:val="0"/>
        <w:keepLines w:val="0"/>
        <w:widowControl/>
        <w:numPr>
          <w:ilvl w:val="1"/>
          <w:numId w:val="18"/>
        </w:numPr>
        <w:suppressLineNumbers w:val="0"/>
        <w:tabs>
          <w:tab w:val="left" w:pos="1440"/>
        </w:tabs>
        <w:spacing w:before="0" w:beforeAutospacing="1" w:after="0" w:afterAutospacing="1"/>
        <w:ind w:left="1440" w:hanging="360"/>
      </w:pPr>
      <w:r>
        <w:t>异常添加：股票代码已存在</w:t>
      </w:r>
    </w:p>
    <w:p w14:paraId="2275634B">
      <w:pPr>
        <w:keepNext w:val="0"/>
        <w:keepLines w:val="0"/>
        <w:widowControl/>
        <w:numPr>
          <w:ilvl w:val="1"/>
          <w:numId w:val="18"/>
        </w:numPr>
        <w:suppressLineNumbers w:val="0"/>
        <w:tabs>
          <w:tab w:val="left" w:pos="1440"/>
        </w:tabs>
        <w:spacing w:before="0" w:beforeAutospacing="1" w:after="0" w:afterAutospacing="1"/>
        <w:ind w:left="1440" w:hanging="360"/>
      </w:pPr>
      <w:r>
        <w:t>异常添加：参数为空</w:t>
      </w:r>
    </w:p>
    <w:p w14:paraId="35F6B0D8">
      <w:pPr>
        <w:keepNext w:val="0"/>
        <w:keepLines w:val="0"/>
        <w:widowControl/>
        <w:numPr>
          <w:ilvl w:val="1"/>
          <w:numId w:val="18"/>
        </w:numPr>
        <w:suppressLineNumbers w:val="0"/>
        <w:tabs>
          <w:tab w:val="left" w:pos="1440"/>
        </w:tabs>
        <w:spacing w:before="0" w:beforeAutospacing="1" w:after="0" w:afterAutospacing="1"/>
        <w:ind w:left="1440" w:hanging="360"/>
      </w:pPr>
      <w:r>
        <w:t>异常添加：token无效</w:t>
      </w:r>
    </w:p>
    <w:p w14:paraId="5670E3DE">
      <w:pPr>
        <w:keepNext w:val="0"/>
        <w:keepLines w:val="0"/>
        <w:widowControl/>
        <w:numPr>
          <w:ilvl w:val="1"/>
          <w:numId w:val="18"/>
        </w:numPr>
        <w:suppressLineNumbers w:val="0"/>
        <w:tabs>
          <w:tab w:val="left" w:pos="1440"/>
        </w:tabs>
        <w:spacing w:before="0" w:beforeAutospacing="1" w:after="0" w:afterAutospacing="1"/>
        <w:ind w:left="1440" w:hanging="360"/>
      </w:pPr>
      <w:r>
        <w:t>异常添加：无token</w:t>
      </w:r>
    </w:p>
    <w:p w14:paraId="70FB4B2A">
      <w:pPr>
        <w:keepNext w:val="0"/>
        <w:keepLines w:val="0"/>
        <w:widowControl/>
        <w:numPr>
          <w:ilvl w:val="0"/>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37260DA7">
      <w:pPr>
        <w:keepNext w:val="0"/>
        <w:keepLines w:val="0"/>
        <w:widowControl/>
        <w:numPr>
          <w:ilvl w:val="0"/>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37885" cy="2930525"/>
            <wp:effectExtent l="0" t="0" r="571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937885" cy="2930525"/>
                    </a:xfrm>
                    <a:prstGeom prst="rect">
                      <a:avLst/>
                    </a:prstGeom>
                    <a:noFill/>
                    <a:ln>
                      <a:noFill/>
                    </a:ln>
                  </pic:spPr>
                </pic:pic>
              </a:graphicData>
            </a:graphic>
          </wp:inline>
        </w:drawing>
      </w:r>
    </w:p>
    <w:p w14:paraId="66DA655D">
      <w:pPr>
        <w:pStyle w:val="5"/>
        <w:keepNext w:val="0"/>
        <w:keepLines w:val="0"/>
        <w:widowControl/>
        <w:suppressLineNumbers w:val="0"/>
      </w:pPr>
      <w:r>
        <w:t>3.2.4 批量添加股票</w:t>
      </w:r>
    </w:p>
    <w:p w14:paraId="5BC5836C">
      <w:pPr>
        <w:keepNext w:val="0"/>
        <w:keepLines w:val="0"/>
        <w:widowControl/>
        <w:numPr>
          <w:ilvl w:val="0"/>
          <w:numId w:val="19"/>
        </w:numPr>
        <w:suppressLineNumbers w:val="0"/>
        <w:spacing w:before="0" w:beforeAutospacing="1" w:after="0" w:afterAutospacing="1"/>
        <w:ind w:left="720" w:hanging="360"/>
      </w:pPr>
      <w:r>
        <w:rPr>
          <w:rStyle w:val="10"/>
        </w:rPr>
        <w:t>接口地址</w:t>
      </w:r>
      <w:r>
        <w:t xml:space="preserve">: </w:t>
      </w:r>
      <w:r>
        <w:rPr>
          <w:rStyle w:val="11"/>
        </w:rPr>
        <w:t>POST /api/stocks/batch</w:t>
      </w:r>
    </w:p>
    <w:p w14:paraId="6AB2374C">
      <w:pPr>
        <w:keepNext w:val="0"/>
        <w:keepLines w:val="0"/>
        <w:widowControl/>
        <w:numPr>
          <w:ilvl w:val="0"/>
          <w:numId w:val="19"/>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0ED91164">
      <w:pPr>
        <w:keepNext w:val="0"/>
        <w:keepLines w:val="0"/>
        <w:widowControl/>
        <w:numPr>
          <w:ilvl w:val="0"/>
          <w:numId w:val="19"/>
        </w:numPr>
        <w:suppressLineNumbers w:val="0"/>
        <w:spacing w:before="0" w:beforeAutospacing="1" w:after="0" w:afterAutospacing="1"/>
        <w:ind w:left="1440" w:hanging="360"/>
      </w:pPr>
      <w:r>
        <w:rPr>
          <w:rStyle w:val="10"/>
        </w:rPr>
        <w:t>请求参数</w:t>
      </w:r>
      <w:r>
        <w:t>:</w:t>
      </w:r>
    </w:p>
    <w:p w14:paraId="24158D19">
      <w:pPr>
        <w:pStyle w:val="6"/>
        <w:keepNext w:val="0"/>
        <w:keepLines w:val="0"/>
        <w:widowControl/>
        <w:suppressLineNumbers w:val="0"/>
        <w:ind w:left="720"/>
      </w:pPr>
      <w:r>
        <w:rPr>
          <w:rStyle w:val="11"/>
        </w:rPr>
        <w:t>[  {    "stockCode": "000858",    "stockName": "五粮液",    "exchange": "SZSE",    "industry": "白酒",    "currentPrice": 158.60,    "openPrice": 156.80,    "highPrice": 160.20,    "lowPrice": 155.50,    "preClose": 157.20,    "volume": 5000000,    "amount": 793000000.00  },  {    "stockCode": "600519",    "stockName": "贵州茅台",    "exchange": "SSE",    "industry": "白酒",    "currentPrice": 1680.00,    "openPrice": 1670.00,    "highPrice": 1690.00,    "lowPrice": 1665.00,    "preClose": 1675.00,    "volume": 1000000,    "amount": 1680000000.00  }]</w:t>
      </w:r>
    </w:p>
    <w:p w14:paraId="3A5E9DE9">
      <w:pPr>
        <w:keepNext w:val="0"/>
        <w:keepLines w:val="0"/>
        <w:widowControl/>
        <w:numPr>
          <w:ilvl w:val="0"/>
          <w:numId w:val="19"/>
        </w:numPr>
        <w:suppressLineNumbers w:val="0"/>
        <w:spacing w:before="0" w:beforeAutospacing="1" w:after="0" w:afterAutospacing="1"/>
        <w:ind w:left="1440" w:hanging="360"/>
      </w:pPr>
    </w:p>
    <w:p w14:paraId="35DA322B">
      <w:pPr>
        <w:keepNext w:val="0"/>
        <w:keepLines w:val="0"/>
        <w:widowControl/>
        <w:numPr>
          <w:ilvl w:val="0"/>
          <w:numId w:val="19"/>
        </w:numPr>
        <w:suppressLineNumbers w:val="0"/>
        <w:spacing w:before="0" w:beforeAutospacing="1" w:after="0" w:afterAutospacing="1"/>
        <w:ind w:left="1440" w:hanging="360"/>
      </w:pPr>
      <w:r>
        <w:rPr>
          <w:rStyle w:val="10"/>
        </w:rPr>
        <w:t>响应示例</w:t>
      </w:r>
      <w:r>
        <w:t>:</w:t>
      </w:r>
    </w:p>
    <w:p w14:paraId="08F92AE3">
      <w:pPr>
        <w:pStyle w:val="6"/>
        <w:keepNext w:val="0"/>
        <w:keepLines w:val="0"/>
        <w:widowControl/>
        <w:suppressLineNumbers w:val="0"/>
        <w:ind w:left="720"/>
      </w:pPr>
      <w:r>
        <w:rPr>
          <w:rStyle w:val="11"/>
        </w:rPr>
        <w:t>{  "code": 200,  "message": "操作成功",  "data": true}</w:t>
      </w:r>
    </w:p>
    <w:p w14:paraId="7B1C7C2C">
      <w:pPr>
        <w:keepNext w:val="0"/>
        <w:keepLines w:val="0"/>
        <w:widowControl/>
        <w:numPr>
          <w:ilvl w:val="0"/>
          <w:numId w:val="19"/>
        </w:numPr>
        <w:suppressLineNumbers w:val="0"/>
        <w:spacing w:before="0" w:beforeAutospacing="1" w:after="0" w:afterAutospacing="1"/>
        <w:ind w:left="1440" w:hanging="360"/>
      </w:pPr>
    </w:p>
    <w:p w14:paraId="572B3D9E">
      <w:pPr>
        <w:keepNext w:val="0"/>
        <w:keepLines w:val="0"/>
        <w:widowControl/>
        <w:numPr>
          <w:ilvl w:val="0"/>
          <w:numId w:val="19"/>
        </w:numPr>
        <w:suppressLineNumbers w:val="0"/>
        <w:spacing w:before="0" w:beforeAutospacing="1" w:after="0" w:afterAutospacing="1"/>
        <w:ind w:left="720" w:hanging="360"/>
      </w:pPr>
      <w:r>
        <w:rPr>
          <w:rStyle w:val="10"/>
        </w:rPr>
        <w:t>测试用例</w:t>
      </w:r>
      <w:r>
        <w:t>:</w:t>
      </w:r>
    </w:p>
    <w:p w14:paraId="6EAF18AC">
      <w:pPr>
        <w:keepNext w:val="0"/>
        <w:keepLines w:val="0"/>
        <w:widowControl/>
        <w:numPr>
          <w:ilvl w:val="1"/>
          <w:numId w:val="20"/>
        </w:numPr>
        <w:suppressLineNumbers w:val="0"/>
        <w:tabs>
          <w:tab w:val="left" w:pos="1440"/>
        </w:tabs>
        <w:spacing w:before="0" w:beforeAutospacing="1" w:after="0" w:afterAutospacing="1"/>
        <w:ind w:left="1440" w:hanging="360"/>
      </w:pPr>
      <w:r>
        <w:t>正常批量添加：使用有效参数</w:t>
      </w:r>
    </w:p>
    <w:p w14:paraId="70E41F18">
      <w:pPr>
        <w:keepNext w:val="0"/>
        <w:keepLines w:val="0"/>
        <w:widowControl/>
        <w:numPr>
          <w:ilvl w:val="1"/>
          <w:numId w:val="20"/>
        </w:numPr>
        <w:suppressLineNumbers w:val="0"/>
        <w:tabs>
          <w:tab w:val="left" w:pos="1440"/>
        </w:tabs>
        <w:spacing w:before="0" w:beforeAutospacing="1" w:after="0" w:afterAutospacing="1"/>
        <w:ind w:left="1440" w:hanging="360"/>
      </w:pPr>
      <w:r>
        <w:t>异常批量添加：数组为空</w:t>
      </w:r>
    </w:p>
    <w:p w14:paraId="4CAB92AF">
      <w:pPr>
        <w:keepNext w:val="0"/>
        <w:keepLines w:val="0"/>
        <w:widowControl/>
        <w:numPr>
          <w:ilvl w:val="1"/>
          <w:numId w:val="20"/>
        </w:numPr>
        <w:suppressLineNumbers w:val="0"/>
        <w:tabs>
          <w:tab w:val="left" w:pos="1440"/>
        </w:tabs>
        <w:spacing w:before="0" w:beforeAutospacing="1" w:after="0" w:afterAutospacing="1"/>
        <w:ind w:left="1440" w:hanging="360"/>
      </w:pPr>
      <w:r>
        <w:t>异常批量添加：token无效</w:t>
      </w:r>
    </w:p>
    <w:p w14:paraId="2DFB42B8">
      <w:pPr>
        <w:keepNext w:val="0"/>
        <w:keepLines w:val="0"/>
        <w:widowControl/>
        <w:numPr>
          <w:ilvl w:val="1"/>
          <w:numId w:val="20"/>
        </w:numPr>
        <w:suppressLineNumbers w:val="0"/>
        <w:tabs>
          <w:tab w:val="left" w:pos="1440"/>
        </w:tabs>
        <w:spacing w:before="0" w:beforeAutospacing="1" w:after="0" w:afterAutospacing="1"/>
        <w:ind w:left="1440" w:hanging="360"/>
      </w:pPr>
      <w:r>
        <w:t>异常批量添加：无token</w:t>
      </w:r>
    </w:p>
    <w:p w14:paraId="6B6A7426">
      <w:pPr>
        <w:keepNext w:val="0"/>
        <w:keepLines w:val="0"/>
        <w:widowControl/>
        <w:numPr>
          <w:ilvl w:val="0"/>
          <w:numId w:val="0"/>
        </w:numPr>
        <w:suppressLineNumbers w:val="0"/>
        <w:spacing w:before="0" w:beforeAutospacing="1" w:after="0" w:afterAutospacing="1"/>
        <w:ind w:left="500" w:leftChars="0" w:firstLine="500" w:firstLineChars="0"/>
        <w:rPr>
          <w:rFonts w:hint="eastAsia"/>
          <w:lang w:val="en-US" w:eastAsia="zh-CN"/>
        </w:rPr>
      </w:pPr>
      <w:r>
        <w:rPr>
          <w:rFonts w:hint="eastAsia"/>
          <w:lang w:val="en-US" w:eastAsia="zh-CN"/>
        </w:rPr>
        <w:t>测试截图：</w:t>
      </w:r>
    </w:p>
    <w:p w14:paraId="1E3E110D">
      <w:pPr>
        <w:keepNext w:val="0"/>
        <w:keepLines w:val="0"/>
        <w:widowControl/>
        <w:numPr>
          <w:ilvl w:val="0"/>
          <w:numId w:val="0"/>
        </w:numPr>
        <w:suppressLineNumbers w:val="0"/>
        <w:spacing w:before="0" w:beforeAutospacing="1" w:after="0" w:afterAutospacing="1"/>
        <w:ind w:left="500" w:leftChars="0" w:firstLine="500" w:firstLineChars="0"/>
        <w:rPr>
          <w:rFonts w:hint="default"/>
          <w:lang w:val="en-US" w:eastAsia="zh-CN"/>
        </w:rPr>
      </w:pPr>
      <w:r>
        <w:drawing>
          <wp:inline distT="0" distB="0" distL="114300" distR="114300">
            <wp:extent cx="5928995" cy="3147060"/>
            <wp:effectExtent l="0" t="0" r="14605"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928995" cy="3147060"/>
                    </a:xfrm>
                    <a:prstGeom prst="rect">
                      <a:avLst/>
                    </a:prstGeom>
                    <a:noFill/>
                    <a:ln>
                      <a:noFill/>
                    </a:ln>
                  </pic:spPr>
                </pic:pic>
              </a:graphicData>
            </a:graphic>
          </wp:inline>
        </w:drawing>
      </w:r>
    </w:p>
    <w:p w14:paraId="0AF406F8">
      <w:pPr>
        <w:pStyle w:val="5"/>
        <w:keepNext w:val="0"/>
        <w:keepLines w:val="0"/>
        <w:widowControl/>
        <w:suppressLineNumbers w:val="0"/>
      </w:pPr>
      <w:r>
        <w:t>3.2.5 更新股票信息</w:t>
      </w:r>
    </w:p>
    <w:p w14:paraId="6979D11A">
      <w:pPr>
        <w:keepNext w:val="0"/>
        <w:keepLines w:val="0"/>
        <w:widowControl/>
        <w:numPr>
          <w:ilvl w:val="0"/>
          <w:numId w:val="21"/>
        </w:numPr>
        <w:suppressLineNumbers w:val="0"/>
        <w:spacing w:before="0" w:beforeAutospacing="1" w:after="0" w:afterAutospacing="1"/>
        <w:ind w:left="720" w:hanging="360"/>
      </w:pPr>
      <w:r>
        <w:rPr>
          <w:rStyle w:val="10"/>
        </w:rPr>
        <w:t>接口地址</w:t>
      </w:r>
      <w:r>
        <w:t xml:space="preserve">: </w:t>
      </w:r>
      <w:r>
        <w:rPr>
          <w:rStyle w:val="11"/>
        </w:rPr>
        <w:t>PUT /api/stocks</w:t>
      </w:r>
    </w:p>
    <w:p w14:paraId="5932F2F8">
      <w:pPr>
        <w:keepNext w:val="0"/>
        <w:keepLines w:val="0"/>
        <w:widowControl/>
        <w:numPr>
          <w:ilvl w:val="0"/>
          <w:numId w:val="21"/>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30AD3E2A">
      <w:pPr>
        <w:keepNext w:val="0"/>
        <w:keepLines w:val="0"/>
        <w:widowControl/>
        <w:numPr>
          <w:ilvl w:val="0"/>
          <w:numId w:val="21"/>
        </w:numPr>
        <w:suppressLineNumbers w:val="0"/>
        <w:spacing w:before="0" w:beforeAutospacing="1" w:after="0" w:afterAutospacing="1"/>
        <w:ind w:left="1440" w:hanging="360"/>
      </w:pPr>
      <w:r>
        <w:rPr>
          <w:rStyle w:val="10"/>
        </w:rPr>
        <w:t>请求参数</w:t>
      </w:r>
      <w:r>
        <w:t>:</w:t>
      </w:r>
    </w:p>
    <w:p w14:paraId="641A2AF1">
      <w:pPr>
        <w:pStyle w:val="6"/>
        <w:keepNext w:val="0"/>
        <w:keepLines w:val="0"/>
        <w:widowControl/>
        <w:suppressLineNumbers w:val="0"/>
        <w:ind w:left="720"/>
      </w:pPr>
      <w:r>
        <w:rPr>
          <w:rStyle w:val="11"/>
        </w:rPr>
        <w:t>{  "id": 5,  "stockCode": "000858",  "stockName": "五粮液",  "exchange": "SZSE",  "industry": "白酒",  "currentPrice": 159.80,  "openPrice": 156.80,  "highPrice": 160.20,  "lowPrice": 155.50,  "preClose": 157.20,  "volume": 5000000,  "amount": 793000000.00}</w:t>
      </w:r>
    </w:p>
    <w:p w14:paraId="78ADA472">
      <w:pPr>
        <w:keepNext w:val="0"/>
        <w:keepLines w:val="0"/>
        <w:widowControl/>
        <w:numPr>
          <w:ilvl w:val="0"/>
          <w:numId w:val="21"/>
        </w:numPr>
        <w:suppressLineNumbers w:val="0"/>
        <w:spacing w:before="0" w:beforeAutospacing="1" w:after="0" w:afterAutospacing="1"/>
        <w:ind w:left="1440" w:hanging="360"/>
      </w:pPr>
    </w:p>
    <w:p w14:paraId="71A3B4FE">
      <w:pPr>
        <w:keepNext w:val="0"/>
        <w:keepLines w:val="0"/>
        <w:widowControl/>
        <w:numPr>
          <w:ilvl w:val="0"/>
          <w:numId w:val="21"/>
        </w:numPr>
        <w:suppressLineNumbers w:val="0"/>
        <w:spacing w:before="0" w:beforeAutospacing="1" w:after="0" w:afterAutospacing="1"/>
        <w:ind w:left="1440" w:hanging="360"/>
      </w:pPr>
      <w:r>
        <w:rPr>
          <w:rStyle w:val="10"/>
        </w:rPr>
        <w:t>响应示例</w:t>
      </w:r>
      <w:r>
        <w:t>:</w:t>
      </w:r>
    </w:p>
    <w:p w14:paraId="699CF03B">
      <w:pPr>
        <w:pStyle w:val="6"/>
        <w:keepNext w:val="0"/>
        <w:keepLines w:val="0"/>
        <w:widowControl/>
        <w:suppressLineNumbers w:val="0"/>
        <w:ind w:left="720"/>
      </w:pPr>
      <w:r>
        <w:rPr>
          <w:rStyle w:val="11"/>
        </w:rPr>
        <w:t>{  "code": 200,  "message": "操作成功",  "data": true}</w:t>
      </w:r>
    </w:p>
    <w:p w14:paraId="1B85E219">
      <w:pPr>
        <w:keepNext w:val="0"/>
        <w:keepLines w:val="0"/>
        <w:widowControl/>
        <w:numPr>
          <w:ilvl w:val="0"/>
          <w:numId w:val="21"/>
        </w:numPr>
        <w:suppressLineNumbers w:val="0"/>
        <w:spacing w:before="0" w:beforeAutospacing="1" w:after="0" w:afterAutospacing="1"/>
        <w:ind w:left="1440" w:hanging="360"/>
      </w:pPr>
    </w:p>
    <w:p w14:paraId="2CA28978">
      <w:pPr>
        <w:keepNext w:val="0"/>
        <w:keepLines w:val="0"/>
        <w:widowControl/>
        <w:numPr>
          <w:ilvl w:val="0"/>
          <w:numId w:val="21"/>
        </w:numPr>
        <w:suppressLineNumbers w:val="0"/>
        <w:spacing w:before="0" w:beforeAutospacing="1" w:after="0" w:afterAutospacing="1"/>
        <w:ind w:left="720" w:hanging="360"/>
      </w:pPr>
      <w:r>
        <w:rPr>
          <w:rStyle w:val="10"/>
        </w:rPr>
        <w:t>测试用例</w:t>
      </w:r>
      <w:r>
        <w:t>:</w:t>
      </w:r>
    </w:p>
    <w:p w14:paraId="06AD6041">
      <w:pPr>
        <w:keepNext w:val="0"/>
        <w:keepLines w:val="0"/>
        <w:widowControl/>
        <w:numPr>
          <w:ilvl w:val="1"/>
          <w:numId w:val="22"/>
        </w:numPr>
        <w:suppressLineNumbers w:val="0"/>
        <w:tabs>
          <w:tab w:val="left" w:pos="1440"/>
        </w:tabs>
        <w:spacing w:before="0" w:beforeAutospacing="1" w:after="0" w:afterAutospacing="1"/>
        <w:ind w:left="1440" w:hanging="360"/>
      </w:pPr>
      <w:r>
        <w:t>正常更新：使用有效参数</w:t>
      </w:r>
    </w:p>
    <w:p w14:paraId="6C105891">
      <w:pPr>
        <w:keepNext w:val="0"/>
        <w:keepLines w:val="0"/>
        <w:widowControl/>
        <w:numPr>
          <w:ilvl w:val="1"/>
          <w:numId w:val="22"/>
        </w:numPr>
        <w:suppressLineNumbers w:val="0"/>
        <w:tabs>
          <w:tab w:val="left" w:pos="1440"/>
        </w:tabs>
        <w:spacing w:before="0" w:beforeAutospacing="1" w:after="0" w:afterAutospacing="1"/>
        <w:ind w:left="1440" w:hanging="360"/>
      </w:pPr>
      <w:r>
        <w:t>异常更新：股票不存在</w:t>
      </w:r>
    </w:p>
    <w:p w14:paraId="499430FD">
      <w:pPr>
        <w:keepNext w:val="0"/>
        <w:keepLines w:val="0"/>
        <w:widowControl/>
        <w:numPr>
          <w:ilvl w:val="1"/>
          <w:numId w:val="22"/>
        </w:numPr>
        <w:suppressLineNumbers w:val="0"/>
        <w:tabs>
          <w:tab w:val="left" w:pos="1440"/>
        </w:tabs>
        <w:spacing w:before="0" w:beforeAutospacing="1" w:after="0" w:afterAutospacing="1"/>
        <w:ind w:left="1440" w:hanging="360"/>
      </w:pPr>
      <w:r>
        <w:t>异常更新：参数为空</w:t>
      </w:r>
    </w:p>
    <w:p w14:paraId="4B528A9D">
      <w:pPr>
        <w:keepNext w:val="0"/>
        <w:keepLines w:val="0"/>
        <w:widowControl/>
        <w:numPr>
          <w:ilvl w:val="1"/>
          <w:numId w:val="22"/>
        </w:numPr>
        <w:suppressLineNumbers w:val="0"/>
        <w:tabs>
          <w:tab w:val="left" w:pos="1440"/>
        </w:tabs>
        <w:spacing w:before="0" w:beforeAutospacing="1" w:after="0" w:afterAutospacing="1"/>
        <w:ind w:left="1440" w:hanging="360"/>
      </w:pPr>
      <w:r>
        <w:t>异常更新：token无效</w:t>
      </w:r>
    </w:p>
    <w:p w14:paraId="3FE5D64B">
      <w:pPr>
        <w:keepNext w:val="0"/>
        <w:keepLines w:val="0"/>
        <w:widowControl/>
        <w:numPr>
          <w:ilvl w:val="1"/>
          <w:numId w:val="22"/>
        </w:numPr>
        <w:suppressLineNumbers w:val="0"/>
        <w:tabs>
          <w:tab w:val="left" w:pos="1440"/>
        </w:tabs>
        <w:spacing w:before="0" w:beforeAutospacing="1" w:after="0" w:afterAutospacing="1"/>
        <w:ind w:left="1440" w:hanging="360"/>
      </w:pPr>
      <w:r>
        <w:t>异常更新：无token</w:t>
      </w:r>
    </w:p>
    <w:p w14:paraId="23E4957A">
      <w:pPr>
        <w:keepNext w:val="0"/>
        <w:keepLines w:val="0"/>
        <w:widowControl/>
        <w:numPr>
          <w:ilvl w:val="0"/>
          <w:numId w:val="0"/>
        </w:numPr>
        <w:suppressLineNumbers w:val="0"/>
        <w:spacing w:before="0" w:beforeAutospacing="1" w:after="0" w:afterAutospacing="1"/>
        <w:ind w:left="500" w:leftChars="0" w:firstLine="500" w:firstLineChars="0"/>
        <w:jc w:val="both"/>
        <w:rPr>
          <w:rFonts w:hint="eastAsia"/>
          <w:lang w:val="en-US" w:eastAsia="zh-CN"/>
        </w:rPr>
      </w:pPr>
      <w:r>
        <w:rPr>
          <w:rFonts w:hint="eastAsia"/>
          <w:lang w:val="en-US" w:eastAsia="zh-CN"/>
        </w:rPr>
        <w:t>测试截图：</w:t>
      </w:r>
    </w:p>
    <w:p w14:paraId="6FDA398C">
      <w:pPr>
        <w:keepNext w:val="0"/>
        <w:keepLines w:val="0"/>
        <w:widowControl/>
        <w:numPr>
          <w:ilvl w:val="0"/>
          <w:numId w:val="0"/>
        </w:numPr>
        <w:suppressLineNumbers w:val="0"/>
        <w:spacing w:before="0" w:beforeAutospacing="1" w:after="0" w:afterAutospacing="1"/>
        <w:ind w:left="500" w:leftChars="0" w:firstLine="500" w:firstLineChars="0"/>
        <w:jc w:val="both"/>
        <w:rPr>
          <w:rFonts w:hint="default"/>
          <w:lang w:val="en-US" w:eastAsia="zh-CN"/>
        </w:rPr>
      </w:pPr>
      <w:r>
        <w:drawing>
          <wp:inline distT="0" distB="0" distL="114300" distR="114300">
            <wp:extent cx="5940425" cy="2900680"/>
            <wp:effectExtent l="0" t="0" r="317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940425" cy="2900680"/>
                    </a:xfrm>
                    <a:prstGeom prst="rect">
                      <a:avLst/>
                    </a:prstGeom>
                    <a:noFill/>
                    <a:ln>
                      <a:noFill/>
                    </a:ln>
                  </pic:spPr>
                </pic:pic>
              </a:graphicData>
            </a:graphic>
          </wp:inline>
        </w:drawing>
      </w:r>
    </w:p>
    <w:p w14:paraId="050DDDE2">
      <w:pPr>
        <w:pStyle w:val="5"/>
        <w:keepNext w:val="0"/>
        <w:keepLines w:val="0"/>
        <w:widowControl/>
        <w:suppressLineNumbers w:val="0"/>
      </w:pPr>
      <w:r>
        <w:t>3.2.6 删除股票</w:t>
      </w:r>
    </w:p>
    <w:p w14:paraId="2E8BFC79">
      <w:pPr>
        <w:keepNext w:val="0"/>
        <w:keepLines w:val="0"/>
        <w:widowControl/>
        <w:numPr>
          <w:ilvl w:val="0"/>
          <w:numId w:val="23"/>
        </w:numPr>
        <w:suppressLineNumbers w:val="0"/>
        <w:spacing w:before="0" w:beforeAutospacing="1" w:after="0" w:afterAutospacing="1"/>
        <w:ind w:left="720" w:hanging="360"/>
      </w:pPr>
      <w:r>
        <w:rPr>
          <w:rStyle w:val="10"/>
        </w:rPr>
        <w:t>接口地址</w:t>
      </w:r>
      <w:r>
        <w:t xml:space="preserve">: </w:t>
      </w:r>
      <w:r>
        <w:rPr>
          <w:rStyle w:val="11"/>
        </w:rPr>
        <w:t>DELETE /api/stocks/{stockCode}</w:t>
      </w:r>
    </w:p>
    <w:p w14:paraId="56A90B7E">
      <w:pPr>
        <w:keepNext w:val="0"/>
        <w:keepLines w:val="0"/>
        <w:widowControl/>
        <w:numPr>
          <w:ilvl w:val="0"/>
          <w:numId w:val="23"/>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2D21C172">
      <w:pPr>
        <w:keepNext w:val="0"/>
        <w:keepLines w:val="0"/>
        <w:widowControl/>
        <w:numPr>
          <w:ilvl w:val="0"/>
          <w:numId w:val="23"/>
        </w:numPr>
        <w:suppressLineNumbers w:val="0"/>
        <w:spacing w:before="0" w:beforeAutospacing="1" w:after="0" w:afterAutospacing="1"/>
        <w:ind w:left="1440" w:hanging="360"/>
      </w:pPr>
      <w:r>
        <w:rPr>
          <w:rStyle w:val="10"/>
        </w:rPr>
        <w:t>响应示例</w:t>
      </w:r>
      <w:r>
        <w:t>:</w:t>
      </w:r>
    </w:p>
    <w:p w14:paraId="08AD94BA">
      <w:pPr>
        <w:pStyle w:val="6"/>
        <w:keepNext w:val="0"/>
        <w:keepLines w:val="0"/>
        <w:widowControl/>
        <w:suppressLineNumbers w:val="0"/>
        <w:ind w:left="720"/>
      </w:pPr>
      <w:r>
        <w:rPr>
          <w:rStyle w:val="11"/>
        </w:rPr>
        <w:t>{  "code": 200,  "message": "操作成功",  "data": true}</w:t>
      </w:r>
    </w:p>
    <w:p w14:paraId="69ACF0B6">
      <w:pPr>
        <w:keepNext w:val="0"/>
        <w:keepLines w:val="0"/>
        <w:widowControl/>
        <w:numPr>
          <w:ilvl w:val="0"/>
          <w:numId w:val="23"/>
        </w:numPr>
        <w:suppressLineNumbers w:val="0"/>
        <w:spacing w:before="0" w:beforeAutospacing="1" w:after="0" w:afterAutospacing="1"/>
        <w:ind w:left="1440" w:hanging="360"/>
      </w:pPr>
    </w:p>
    <w:p w14:paraId="763E0227">
      <w:pPr>
        <w:keepNext w:val="0"/>
        <w:keepLines w:val="0"/>
        <w:widowControl/>
        <w:numPr>
          <w:ilvl w:val="0"/>
          <w:numId w:val="23"/>
        </w:numPr>
        <w:suppressLineNumbers w:val="0"/>
        <w:spacing w:before="0" w:beforeAutospacing="1" w:after="0" w:afterAutospacing="1"/>
        <w:ind w:left="720" w:hanging="360"/>
      </w:pPr>
      <w:r>
        <w:rPr>
          <w:rStyle w:val="10"/>
        </w:rPr>
        <w:t>测试用例</w:t>
      </w:r>
      <w:r>
        <w:t>:</w:t>
      </w:r>
    </w:p>
    <w:p w14:paraId="40D9D937">
      <w:pPr>
        <w:keepNext w:val="0"/>
        <w:keepLines w:val="0"/>
        <w:widowControl/>
        <w:numPr>
          <w:ilvl w:val="1"/>
          <w:numId w:val="24"/>
        </w:numPr>
        <w:suppressLineNumbers w:val="0"/>
        <w:tabs>
          <w:tab w:val="left" w:pos="1440"/>
        </w:tabs>
        <w:spacing w:before="0" w:beforeAutospacing="1" w:after="0" w:afterAutospacing="1"/>
        <w:ind w:left="1440" w:hanging="360"/>
      </w:pPr>
      <w:r>
        <w:t>正常删除：使用有效股票代码</w:t>
      </w:r>
    </w:p>
    <w:p w14:paraId="37E10F01">
      <w:pPr>
        <w:keepNext w:val="0"/>
        <w:keepLines w:val="0"/>
        <w:widowControl/>
        <w:numPr>
          <w:ilvl w:val="1"/>
          <w:numId w:val="24"/>
        </w:numPr>
        <w:suppressLineNumbers w:val="0"/>
        <w:tabs>
          <w:tab w:val="left" w:pos="1440"/>
        </w:tabs>
        <w:spacing w:before="0" w:beforeAutospacing="1" w:after="0" w:afterAutospacing="1"/>
        <w:ind w:left="1440" w:hanging="360"/>
      </w:pPr>
      <w:r>
        <w:t>异常删除：股票代码不存在</w:t>
      </w:r>
    </w:p>
    <w:p w14:paraId="5075E034">
      <w:pPr>
        <w:keepNext w:val="0"/>
        <w:keepLines w:val="0"/>
        <w:widowControl/>
        <w:numPr>
          <w:ilvl w:val="1"/>
          <w:numId w:val="24"/>
        </w:numPr>
        <w:suppressLineNumbers w:val="0"/>
        <w:tabs>
          <w:tab w:val="left" w:pos="1440"/>
        </w:tabs>
        <w:spacing w:before="0" w:beforeAutospacing="1" w:after="0" w:afterAutospacing="1"/>
        <w:ind w:left="1440" w:hanging="360"/>
      </w:pPr>
      <w:r>
        <w:t>异常删除：token无效</w:t>
      </w:r>
    </w:p>
    <w:p w14:paraId="05E28165">
      <w:pPr>
        <w:keepNext w:val="0"/>
        <w:keepLines w:val="0"/>
        <w:widowControl/>
        <w:numPr>
          <w:ilvl w:val="1"/>
          <w:numId w:val="24"/>
        </w:numPr>
        <w:suppressLineNumbers w:val="0"/>
        <w:tabs>
          <w:tab w:val="left" w:pos="1440"/>
        </w:tabs>
        <w:spacing w:before="0" w:beforeAutospacing="1" w:after="0" w:afterAutospacing="1"/>
        <w:ind w:left="1440" w:hanging="360"/>
      </w:pPr>
      <w:r>
        <w:t>异常删除：无token</w:t>
      </w:r>
    </w:p>
    <w:p w14:paraId="289664A9">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测试截图：</w:t>
      </w:r>
    </w:p>
    <w:p w14:paraId="6F20282E">
      <w:pPr>
        <w:keepNext w:val="0"/>
        <w:keepLines w:val="0"/>
        <w:widowControl/>
        <w:numPr>
          <w:ilvl w:val="0"/>
          <w:numId w:val="0"/>
        </w:numPr>
        <w:suppressLineNumbers w:val="0"/>
        <w:spacing w:before="0" w:beforeAutospacing="1" w:after="0" w:afterAutospacing="1"/>
        <w:jc w:val="both"/>
        <w:rPr>
          <w:rFonts w:hint="default"/>
          <w:lang w:val="en-US" w:eastAsia="zh-CN"/>
        </w:rPr>
      </w:pPr>
      <w:r>
        <w:drawing>
          <wp:inline distT="0" distB="0" distL="114300" distR="114300">
            <wp:extent cx="5935345" cy="3301365"/>
            <wp:effectExtent l="0" t="0" r="825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935345" cy="3301365"/>
                    </a:xfrm>
                    <a:prstGeom prst="rect">
                      <a:avLst/>
                    </a:prstGeom>
                    <a:noFill/>
                    <a:ln>
                      <a:noFill/>
                    </a:ln>
                  </pic:spPr>
                </pic:pic>
              </a:graphicData>
            </a:graphic>
          </wp:inline>
        </w:drawing>
      </w:r>
    </w:p>
    <w:p w14:paraId="17686E3C">
      <w:pPr>
        <w:pStyle w:val="5"/>
        <w:keepNext w:val="0"/>
        <w:keepLines w:val="0"/>
        <w:widowControl/>
        <w:suppressLineNumbers w:val="0"/>
      </w:pPr>
      <w:r>
        <w:t>3.2.7 股票查询</w:t>
      </w:r>
    </w:p>
    <w:p w14:paraId="7E8855D3">
      <w:pPr>
        <w:keepNext w:val="0"/>
        <w:keepLines w:val="0"/>
        <w:widowControl/>
        <w:numPr>
          <w:ilvl w:val="0"/>
          <w:numId w:val="25"/>
        </w:numPr>
        <w:suppressLineNumbers w:val="0"/>
        <w:spacing w:before="0" w:beforeAutospacing="1" w:after="0" w:afterAutospacing="1"/>
        <w:ind w:left="720" w:hanging="360"/>
      </w:pPr>
      <w:r>
        <w:rPr>
          <w:rStyle w:val="10"/>
        </w:rPr>
        <w:t>接口地址</w:t>
      </w:r>
      <w:r>
        <w:t xml:space="preserve">: </w:t>
      </w:r>
      <w:r>
        <w:rPr>
          <w:rStyle w:val="11"/>
        </w:rPr>
        <w:t>POST /api/stocks/query</w:t>
      </w:r>
    </w:p>
    <w:p w14:paraId="111DB3A2">
      <w:pPr>
        <w:keepNext w:val="0"/>
        <w:keepLines w:val="0"/>
        <w:widowControl/>
        <w:numPr>
          <w:ilvl w:val="0"/>
          <w:numId w:val="25"/>
        </w:numPr>
        <w:suppressLineNumbers w:val="0"/>
        <w:spacing w:before="0" w:beforeAutospacing="1" w:after="0" w:afterAutospacing="1"/>
        <w:ind w:left="720" w:hanging="360"/>
      </w:pPr>
      <w:r>
        <w:rPr>
          <w:rStyle w:val="10"/>
        </w:rPr>
        <w:t>请求头</w:t>
      </w:r>
      <w:r>
        <w:t xml:space="preserve">: </w:t>
      </w:r>
      <w:r>
        <w:rPr>
          <w:rStyle w:val="11"/>
        </w:rPr>
        <w:t>Authorization: Bearer {token}</w:t>
      </w:r>
    </w:p>
    <w:p w14:paraId="686219FF">
      <w:pPr>
        <w:keepNext w:val="0"/>
        <w:keepLines w:val="0"/>
        <w:widowControl/>
        <w:numPr>
          <w:ilvl w:val="0"/>
          <w:numId w:val="25"/>
        </w:numPr>
        <w:suppressLineNumbers w:val="0"/>
        <w:spacing w:before="0" w:beforeAutospacing="1" w:after="0" w:afterAutospacing="1"/>
        <w:ind w:left="1440" w:hanging="360"/>
      </w:pPr>
      <w:r>
        <w:rPr>
          <w:rStyle w:val="10"/>
        </w:rPr>
        <w:t>请求参数</w:t>
      </w:r>
      <w:r>
        <w:t>:</w:t>
      </w:r>
    </w:p>
    <w:p w14:paraId="344FB598">
      <w:pPr>
        <w:pStyle w:val="6"/>
        <w:keepNext w:val="0"/>
        <w:keepLines w:val="0"/>
        <w:widowControl/>
        <w:suppressLineNumbers w:val="0"/>
        <w:ind w:left="720"/>
      </w:pPr>
      <w:r>
        <w:rPr>
          <w:rStyle w:val="11"/>
        </w:rPr>
        <w:t>{  "keyword": "银行",  "industry": "银行"}</w:t>
      </w:r>
    </w:p>
    <w:p w14:paraId="26A9CFFF">
      <w:pPr>
        <w:keepNext w:val="0"/>
        <w:keepLines w:val="0"/>
        <w:widowControl/>
        <w:numPr>
          <w:ilvl w:val="0"/>
          <w:numId w:val="25"/>
        </w:numPr>
        <w:suppressLineNumbers w:val="0"/>
        <w:spacing w:before="0" w:beforeAutospacing="1" w:after="0" w:afterAutospacing="1"/>
        <w:ind w:left="1440" w:hanging="360"/>
      </w:pPr>
    </w:p>
    <w:p w14:paraId="5D88D8E1">
      <w:pPr>
        <w:keepNext w:val="0"/>
        <w:keepLines w:val="0"/>
        <w:widowControl/>
        <w:numPr>
          <w:ilvl w:val="0"/>
          <w:numId w:val="25"/>
        </w:numPr>
        <w:suppressLineNumbers w:val="0"/>
        <w:spacing w:before="0" w:beforeAutospacing="1" w:after="0" w:afterAutospacing="1"/>
        <w:ind w:left="1440" w:hanging="360"/>
      </w:pPr>
      <w:r>
        <w:rPr>
          <w:rStyle w:val="10"/>
        </w:rPr>
        <w:t>响应示例</w:t>
      </w:r>
      <w:r>
        <w:t>:</w:t>
      </w:r>
    </w:p>
    <w:p w14:paraId="6EC61B8B">
      <w:pPr>
        <w:pStyle w:val="6"/>
        <w:keepNext w:val="0"/>
        <w:keepLines w:val="0"/>
        <w:widowControl/>
        <w:suppressLineNumbers w:val="0"/>
        <w:ind w:left="720"/>
      </w:pPr>
      <w:r>
        <w:rPr>
          <w:rStyle w:val="11"/>
        </w:rPr>
        <w:t>{  "code": 200,  "message": "操作成功",  "data": [    {      "id": 1,      "stockCode": "000001",      "stockName": "平安银行",      "exchange": "SZSE",      "industry": "银行",      "currentPrice": 12.50,      "openPrice": 12.30,      "highPrice": 12.65,      "lowPrice": 12.25,      "preClose": 12.35,      "volume": 10000000,      "amount": 125000000.00,      "updateTime": "2025-10-12T09:15:30"    }  ]}</w:t>
      </w:r>
    </w:p>
    <w:p w14:paraId="4686ADB6">
      <w:pPr>
        <w:keepNext w:val="0"/>
        <w:keepLines w:val="0"/>
        <w:widowControl/>
        <w:numPr>
          <w:ilvl w:val="0"/>
          <w:numId w:val="25"/>
        </w:numPr>
        <w:suppressLineNumbers w:val="0"/>
        <w:spacing w:before="0" w:beforeAutospacing="1" w:after="0" w:afterAutospacing="1"/>
        <w:ind w:left="1440" w:hanging="360"/>
      </w:pPr>
    </w:p>
    <w:p w14:paraId="632AAEEA">
      <w:pPr>
        <w:keepNext w:val="0"/>
        <w:keepLines w:val="0"/>
        <w:widowControl/>
        <w:numPr>
          <w:ilvl w:val="0"/>
          <w:numId w:val="25"/>
        </w:numPr>
        <w:suppressLineNumbers w:val="0"/>
        <w:spacing w:before="0" w:beforeAutospacing="1" w:after="0" w:afterAutospacing="1"/>
        <w:ind w:left="720" w:hanging="360"/>
      </w:pPr>
      <w:r>
        <w:rPr>
          <w:rStyle w:val="10"/>
        </w:rPr>
        <w:t>测试用例</w:t>
      </w:r>
      <w:r>
        <w:t>:</w:t>
      </w:r>
    </w:p>
    <w:p w14:paraId="6AA0D430">
      <w:pPr>
        <w:keepNext w:val="0"/>
        <w:keepLines w:val="0"/>
        <w:widowControl/>
        <w:numPr>
          <w:ilvl w:val="1"/>
          <w:numId w:val="26"/>
        </w:numPr>
        <w:suppressLineNumbers w:val="0"/>
        <w:tabs>
          <w:tab w:val="left" w:pos="1440"/>
        </w:tabs>
        <w:spacing w:before="0" w:beforeAutospacing="1" w:after="0" w:afterAutospacing="1"/>
        <w:ind w:left="1440" w:hanging="360"/>
      </w:pPr>
      <w:r>
        <w:t>正常查询：使用有效查询条件</w:t>
      </w:r>
    </w:p>
    <w:p w14:paraId="3FACCBC4">
      <w:pPr>
        <w:keepNext w:val="0"/>
        <w:keepLines w:val="0"/>
        <w:widowControl/>
        <w:numPr>
          <w:ilvl w:val="1"/>
          <w:numId w:val="26"/>
        </w:numPr>
        <w:suppressLineNumbers w:val="0"/>
        <w:tabs>
          <w:tab w:val="left" w:pos="1440"/>
        </w:tabs>
        <w:spacing w:before="0" w:beforeAutospacing="1" w:after="0" w:afterAutospacing="1"/>
        <w:ind w:left="1440" w:hanging="360"/>
      </w:pPr>
      <w:r>
        <w:t>正常查询：无查询条件（返回所有）</w:t>
      </w:r>
    </w:p>
    <w:p w14:paraId="0B222D5C">
      <w:pPr>
        <w:keepNext w:val="0"/>
        <w:keepLines w:val="0"/>
        <w:widowControl/>
        <w:numPr>
          <w:ilvl w:val="1"/>
          <w:numId w:val="26"/>
        </w:numPr>
        <w:suppressLineNumbers w:val="0"/>
        <w:tabs>
          <w:tab w:val="left" w:pos="1440"/>
        </w:tabs>
        <w:spacing w:before="0" w:beforeAutospacing="1" w:after="0" w:afterAutospacing="1"/>
        <w:ind w:left="1440" w:hanging="360"/>
      </w:pPr>
      <w:r>
        <w:t>异常查询：token无效</w:t>
      </w:r>
    </w:p>
    <w:p w14:paraId="6404814C">
      <w:pPr>
        <w:keepNext w:val="0"/>
        <w:keepLines w:val="0"/>
        <w:widowControl/>
        <w:numPr>
          <w:ilvl w:val="1"/>
          <w:numId w:val="26"/>
        </w:numPr>
        <w:suppressLineNumbers w:val="0"/>
        <w:tabs>
          <w:tab w:val="left" w:pos="1440"/>
        </w:tabs>
        <w:spacing w:before="0" w:beforeAutospacing="1" w:after="0" w:afterAutospacing="1"/>
        <w:ind w:left="1440" w:hanging="360"/>
      </w:pPr>
      <w:r>
        <w:t>异常查询：无token</w:t>
      </w:r>
    </w:p>
    <w:p w14:paraId="3CF5F519">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测试截图：</w:t>
      </w:r>
    </w:p>
    <w:p w14:paraId="20E7A5CA">
      <w:pPr>
        <w:keepNext w:val="0"/>
        <w:keepLines w:val="0"/>
        <w:widowControl/>
        <w:numPr>
          <w:ilvl w:val="0"/>
          <w:numId w:val="0"/>
        </w:numPr>
        <w:suppressLineNumbers w:val="0"/>
        <w:spacing w:before="0" w:beforeAutospacing="1" w:after="0" w:afterAutospacing="1"/>
        <w:rPr>
          <w:rFonts w:hint="eastAsia"/>
          <w:lang w:val="en-US" w:eastAsia="zh-CN"/>
        </w:rPr>
      </w:pPr>
      <w:r>
        <w:drawing>
          <wp:inline distT="0" distB="0" distL="114300" distR="114300">
            <wp:extent cx="5937885" cy="5010150"/>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937885" cy="5010150"/>
                    </a:xfrm>
                    <a:prstGeom prst="rect">
                      <a:avLst/>
                    </a:prstGeom>
                    <a:noFill/>
                    <a:ln>
                      <a:noFill/>
                    </a:ln>
                  </pic:spPr>
                </pic:pic>
              </a:graphicData>
            </a:graphic>
          </wp:inline>
        </w:drawing>
      </w:r>
    </w:p>
    <w:p w14:paraId="522008CD">
      <w:pPr>
        <w:keepNext w:val="0"/>
        <w:keepLines w:val="0"/>
        <w:widowControl/>
        <w:numPr>
          <w:ilvl w:val="0"/>
          <w:numId w:val="0"/>
        </w:numPr>
        <w:suppressLineNumbers w:val="0"/>
        <w:spacing w:before="0" w:beforeAutospacing="1" w:after="0" w:afterAutospacing="1"/>
        <w:rPr>
          <w:rFonts w:hint="default"/>
          <w:lang w:val="en-US" w:eastAsia="zh-CN"/>
        </w:rPr>
      </w:pPr>
    </w:p>
    <w:p w14:paraId="3298F7D5">
      <w:pPr>
        <w:pStyle w:val="3"/>
        <w:keepNext w:val="0"/>
        <w:keepLines w:val="0"/>
        <w:widowControl/>
        <w:suppressLineNumbers w:val="0"/>
      </w:pPr>
      <w:r>
        <w:t>4. 前端功能测试</w:t>
      </w:r>
    </w:p>
    <w:p w14:paraId="3CB94157">
      <w:pPr>
        <w:pStyle w:val="4"/>
        <w:keepNext w:val="0"/>
        <w:keepLines w:val="0"/>
        <w:widowControl/>
        <w:suppressLineNumbers w:val="0"/>
      </w:pPr>
      <w:r>
        <w:t>4.1 用户认证功能</w:t>
      </w:r>
    </w:p>
    <w:p w14:paraId="3FE250C4">
      <w:pPr>
        <w:pStyle w:val="5"/>
        <w:keepNext w:val="0"/>
        <w:keepLines w:val="0"/>
        <w:widowControl/>
        <w:suppressLineNumbers w:val="0"/>
      </w:pPr>
      <w:r>
        <w:t>4.1.1 用户注册</w:t>
      </w:r>
    </w:p>
    <w:p w14:paraId="44D3EB80">
      <w:pPr>
        <w:pStyle w:val="7"/>
        <w:keepNext w:val="0"/>
        <w:keepLines w:val="0"/>
        <w:widowControl/>
        <w:suppressLineNumbers w:val="0"/>
        <w:ind w:left="720"/>
      </w:pPr>
      <w:r>
        <w:rPr>
          <w:rStyle w:val="10"/>
        </w:rPr>
        <w:t>测试步骤</w:t>
      </w:r>
      <w:r>
        <w:t>:</w:t>
      </w:r>
    </w:p>
    <w:p w14:paraId="4DDE1E42">
      <w:pPr>
        <w:keepNext w:val="0"/>
        <w:keepLines w:val="0"/>
        <w:widowControl/>
        <w:numPr>
          <w:ilvl w:val="1"/>
          <w:numId w:val="27"/>
        </w:numPr>
        <w:suppressLineNumbers w:val="0"/>
        <w:tabs>
          <w:tab w:val="left" w:pos="1440"/>
        </w:tabs>
        <w:spacing w:before="0" w:beforeAutospacing="1" w:after="0" w:afterAutospacing="1"/>
        <w:ind w:left="1440" w:hanging="360"/>
      </w:pPr>
      <w:r>
        <w:t>访问注册页面</w:t>
      </w:r>
    </w:p>
    <w:p w14:paraId="7EEF237E">
      <w:pPr>
        <w:keepNext w:val="0"/>
        <w:keepLines w:val="0"/>
        <w:widowControl/>
        <w:numPr>
          <w:ilvl w:val="1"/>
          <w:numId w:val="27"/>
        </w:numPr>
        <w:suppressLineNumbers w:val="0"/>
        <w:tabs>
          <w:tab w:val="left" w:pos="1440"/>
        </w:tabs>
        <w:spacing w:before="0" w:beforeAutospacing="1" w:after="0" w:afterAutospacing="1"/>
        <w:ind w:left="1440" w:hanging="360"/>
      </w:pPr>
      <w:r>
        <w:t>输入用户名、密码、邮箱、手机号</w:t>
      </w:r>
    </w:p>
    <w:p w14:paraId="76BBC07F">
      <w:pPr>
        <w:keepNext w:val="0"/>
        <w:keepLines w:val="0"/>
        <w:widowControl/>
        <w:numPr>
          <w:ilvl w:val="1"/>
          <w:numId w:val="27"/>
        </w:numPr>
        <w:suppressLineNumbers w:val="0"/>
        <w:tabs>
          <w:tab w:val="left" w:pos="1440"/>
        </w:tabs>
        <w:spacing w:before="0" w:beforeAutospacing="1" w:after="0" w:afterAutospacing="1"/>
        <w:ind w:left="1440" w:hanging="360"/>
      </w:pPr>
      <w:r>
        <w:t>点击"注册"按钮</w:t>
      </w:r>
    </w:p>
    <w:p w14:paraId="7D7AA305">
      <w:pPr>
        <w:keepNext w:val="0"/>
        <w:keepLines w:val="0"/>
        <w:widowControl/>
        <w:numPr>
          <w:ilvl w:val="1"/>
          <w:numId w:val="27"/>
        </w:numPr>
        <w:suppressLineNumbers w:val="0"/>
        <w:tabs>
          <w:tab w:val="left" w:pos="1440"/>
        </w:tabs>
        <w:spacing w:before="0" w:beforeAutospacing="1" w:after="0" w:afterAutospacing="1"/>
        <w:ind w:left="1440" w:hanging="360"/>
      </w:pPr>
      <w:r>
        <w:t>检查注册结果</w:t>
      </w:r>
    </w:p>
    <w:p w14:paraId="16B7840A">
      <w:pPr>
        <w:pStyle w:val="7"/>
        <w:keepNext w:val="0"/>
        <w:keepLines w:val="0"/>
        <w:widowControl/>
        <w:suppressLineNumbers w:val="0"/>
        <w:ind w:left="720"/>
      </w:pPr>
      <w:r>
        <w:rPr>
          <w:rStyle w:val="10"/>
        </w:rPr>
        <w:t>预期结果</w:t>
      </w:r>
      <w:r>
        <w:t>:</w:t>
      </w:r>
    </w:p>
    <w:p w14:paraId="6B9C26CC">
      <w:pPr>
        <w:keepNext w:val="0"/>
        <w:keepLines w:val="0"/>
        <w:widowControl/>
        <w:numPr>
          <w:ilvl w:val="1"/>
          <w:numId w:val="28"/>
        </w:numPr>
        <w:suppressLineNumbers w:val="0"/>
        <w:tabs>
          <w:tab w:val="left" w:pos="1440"/>
        </w:tabs>
        <w:spacing w:before="0" w:beforeAutospacing="1" w:after="0" w:afterAutospacing="1"/>
        <w:ind w:left="1440" w:hanging="360"/>
      </w:pPr>
      <w:r>
        <w:t>注册成功后跳转到登录页面</w:t>
      </w:r>
    </w:p>
    <w:p w14:paraId="36488D83">
      <w:pPr>
        <w:keepNext w:val="0"/>
        <w:keepLines w:val="0"/>
        <w:widowControl/>
        <w:numPr>
          <w:ilvl w:val="1"/>
          <w:numId w:val="28"/>
        </w:numPr>
        <w:suppressLineNumbers w:val="0"/>
        <w:tabs>
          <w:tab w:val="left" w:pos="1440"/>
        </w:tabs>
        <w:spacing w:before="0" w:beforeAutospacing="1" w:after="0" w:afterAutospacing="1"/>
        <w:ind w:left="1440" w:hanging="360"/>
      </w:pPr>
      <w:r>
        <w:t>显示成功提示信息</w:t>
      </w:r>
    </w:p>
    <w:p w14:paraId="633866BE">
      <w:pPr>
        <w:pStyle w:val="7"/>
        <w:keepNext w:val="0"/>
        <w:keepLines w:val="0"/>
        <w:widowControl/>
        <w:suppressLineNumbers w:val="0"/>
        <w:ind w:left="720"/>
      </w:pPr>
      <w:r>
        <w:rPr>
          <w:rStyle w:val="10"/>
        </w:rPr>
        <w:t>测试用例</w:t>
      </w:r>
      <w:r>
        <w:t>:</w:t>
      </w:r>
    </w:p>
    <w:p w14:paraId="14E00401">
      <w:pPr>
        <w:keepNext w:val="0"/>
        <w:keepLines w:val="0"/>
        <w:widowControl/>
        <w:numPr>
          <w:ilvl w:val="1"/>
          <w:numId w:val="29"/>
        </w:numPr>
        <w:suppressLineNumbers w:val="0"/>
        <w:tabs>
          <w:tab w:val="left" w:pos="1440"/>
        </w:tabs>
        <w:spacing w:before="0" w:beforeAutospacing="1" w:after="0" w:afterAutospacing="1"/>
        <w:ind w:left="1440" w:hanging="360"/>
      </w:pPr>
      <w:r>
        <w:t>正常注册：输入有效信息</w:t>
      </w:r>
    </w:p>
    <w:p w14:paraId="23C84A0F">
      <w:pPr>
        <w:keepNext w:val="0"/>
        <w:keepLines w:val="0"/>
        <w:widowControl/>
        <w:numPr>
          <w:ilvl w:val="1"/>
          <w:numId w:val="29"/>
        </w:numPr>
        <w:suppressLineNumbers w:val="0"/>
        <w:tabs>
          <w:tab w:val="left" w:pos="1440"/>
        </w:tabs>
        <w:spacing w:before="0" w:beforeAutospacing="1" w:after="0" w:afterAutospacing="1"/>
        <w:ind w:left="1440" w:hanging="360"/>
      </w:pPr>
      <w:r>
        <w:t>异常注册：用户名已存在</w:t>
      </w:r>
    </w:p>
    <w:p w14:paraId="57630E5A">
      <w:pPr>
        <w:keepNext w:val="0"/>
        <w:keepLines w:val="0"/>
        <w:widowControl/>
        <w:numPr>
          <w:ilvl w:val="1"/>
          <w:numId w:val="29"/>
        </w:numPr>
        <w:suppressLineNumbers w:val="0"/>
        <w:tabs>
          <w:tab w:val="left" w:pos="1440"/>
        </w:tabs>
        <w:spacing w:before="0" w:beforeAutospacing="1" w:after="0" w:afterAutospacing="1"/>
        <w:ind w:left="1440" w:hanging="360"/>
      </w:pPr>
      <w:r>
        <w:t>异常注册：邮箱格式不正确</w:t>
      </w:r>
    </w:p>
    <w:p w14:paraId="777ABE17">
      <w:pPr>
        <w:keepNext w:val="0"/>
        <w:keepLines w:val="0"/>
        <w:widowControl/>
        <w:numPr>
          <w:ilvl w:val="1"/>
          <w:numId w:val="29"/>
        </w:numPr>
        <w:suppressLineNumbers w:val="0"/>
        <w:tabs>
          <w:tab w:val="left" w:pos="1440"/>
        </w:tabs>
        <w:spacing w:before="0" w:beforeAutospacing="1" w:after="0" w:afterAutospacing="1"/>
        <w:ind w:left="1440" w:hanging="360"/>
      </w:pPr>
      <w:r>
        <w:t>异常注册：密码长度不足</w:t>
      </w:r>
    </w:p>
    <w:p w14:paraId="1F6B6B8A">
      <w:pPr>
        <w:keepNext w:val="0"/>
        <w:keepLines w:val="0"/>
        <w:widowControl/>
        <w:numPr>
          <w:ilvl w:val="1"/>
          <w:numId w:val="29"/>
        </w:numPr>
        <w:suppressLineNumbers w:val="0"/>
        <w:tabs>
          <w:tab w:val="left" w:pos="1440"/>
        </w:tabs>
        <w:spacing w:before="0" w:beforeAutospacing="1" w:after="0" w:afterAutospacing="1"/>
        <w:ind w:left="1440" w:hanging="360"/>
      </w:pPr>
      <w:r>
        <w:t>异常注册：必填项为空</w:t>
      </w:r>
    </w:p>
    <w:p w14:paraId="439CAA6D">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59DFC7C0">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5"/>
                    <a:stretch>
                      <a:fillRect/>
                    </a:stretch>
                  </pic:blipFill>
                  <pic:spPr>
                    <a:xfrm>
                      <a:off x="0" y="0"/>
                      <a:ext cx="5941695" cy="4210050"/>
                    </a:xfrm>
                    <a:prstGeom prst="rect">
                      <a:avLst/>
                    </a:prstGeom>
                    <a:noFill/>
                    <a:ln>
                      <a:noFill/>
                    </a:ln>
                  </pic:spPr>
                </pic:pic>
              </a:graphicData>
            </a:graphic>
          </wp:inline>
        </w:drawing>
      </w:r>
    </w:p>
    <w:p w14:paraId="05B018C0">
      <w:pPr>
        <w:keepNext w:val="0"/>
        <w:keepLines w:val="0"/>
        <w:widowControl/>
        <w:numPr>
          <w:numId w:val="0"/>
        </w:numPr>
        <w:suppressLineNumbers w:val="0"/>
        <w:spacing w:before="0" w:beforeAutospacing="1" w:after="0" w:afterAutospacing="1"/>
        <w:ind w:firstLine="500" w:firstLineChars="0"/>
        <w:jc w:val="both"/>
      </w:pPr>
    </w:p>
    <w:p w14:paraId="6A5885E0">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41695" cy="4210050"/>
            <wp:effectExtent l="0" t="0" r="1905"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6"/>
                    <a:stretch>
                      <a:fillRect/>
                    </a:stretch>
                  </pic:blipFill>
                  <pic:spPr>
                    <a:xfrm>
                      <a:off x="0" y="0"/>
                      <a:ext cx="5941695" cy="4210050"/>
                    </a:xfrm>
                    <a:prstGeom prst="rect">
                      <a:avLst/>
                    </a:prstGeom>
                    <a:noFill/>
                    <a:ln>
                      <a:noFill/>
                    </a:ln>
                  </pic:spPr>
                </pic:pic>
              </a:graphicData>
            </a:graphic>
          </wp:inline>
        </w:drawing>
      </w:r>
      <w:bookmarkStart w:id="0" w:name="_GoBack"/>
      <w:bookmarkEnd w:id="0"/>
    </w:p>
    <w:p w14:paraId="745FBB86">
      <w:pPr>
        <w:pStyle w:val="5"/>
        <w:keepNext w:val="0"/>
        <w:keepLines w:val="0"/>
        <w:widowControl/>
        <w:suppressLineNumbers w:val="0"/>
      </w:pPr>
      <w:r>
        <w:t>4.1.2 用户登录</w:t>
      </w:r>
    </w:p>
    <w:p w14:paraId="688672B8">
      <w:pPr>
        <w:pStyle w:val="7"/>
        <w:keepNext w:val="0"/>
        <w:keepLines w:val="0"/>
        <w:widowControl/>
        <w:suppressLineNumbers w:val="0"/>
        <w:ind w:left="720"/>
      </w:pPr>
      <w:r>
        <w:rPr>
          <w:rStyle w:val="10"/>
        </w:rPr>
        <w:t>测试步骤</w:t>
      </w:r>
      <w:r>
        <w:t>:</w:t>
      </w:r>
    </w:p>
    <w:p w14:paraId="3F14356E">
      <w:pPr>
        <w:keepNext w:val="0"/>
        <w:keepLines w:val="0"/>
        <w:widowControl/>
        <w:numPr>
          <w:ilvl w:val="1"/>
          <w:numId w:val="30"/>
        </w:numPr>
        <w:suppressLineNumbers w:val="0"/>
        <w:tabs>
          <w:tab w:val="left" w:pos="1440"/>
        </w:tabs>
        <w:spacing w:before="0" w:beforeAutospacing="1" w:after="0" w:afterAutospacing="1"/>
        <w:ind w:left="1440" w:hanging="360"/>
      </w:pPr>
      <w:r>
        <w:t>访问登录页面</w:t>
      </w:r>
    </w:p>
    <w:p w14:paraId="2AF29341">
      <w:pPr>
        <w:keepNext w:val="0"/>
        <w:keepLines w:val="0"/>
        <w:widowControl/>
        <w:numPr>
          <w:ilvl w:val="1"/>
          <w:numId w:val="30"/>
        </w:numPr>
        <w:suppressLineNumbers w:val="0"/>
        <w:tabs>
          <w:tab w:val="left" w:pos="1440"/>
        </w:tabs>
        <w:spacing w:before="0" w:beforeAutospacing="1" w:after="0" w:afterAutospacing="1"/>
        <w:ind w:left="1440" w:hanging="360"/>
      </w:pPr>
      <w:r>
        <w:t>输入用户名和密码</w:t>
      </w:r>
    </w:p>
    <w:p w14:paraId="4ED4E243">
      <w:pPr>
        <w:keepNext w:val="0"/>
        <w:keepLines w:val="0"/>
        <w:widowControl/>
        <w:numPr>
          <w:ilvl w:val="1"/>
          <w:numId w:val="30"/>
        </w:numPr>
        <w:suppressLineNumbers w:val="0"/>
        <w:tabs>
          <w:tab w:val="left" w:pos="1440"/>
        </w:tabs>
        <w:spacing w:before="0" w:beforeAutospacing="1" w:after="0" w:afterAutospacing="1"/>
        <w:ind w:left="1440" w:hanging="360"/>
      </w:pPr>
      <w:r>
        <w:t>点击"登录"按钮</w:t>
      </w:r>
    </w:p>
    <w:p w14:paraId="0B689A87">
      <w:pPr>
        <w:keepNext w:val="0"/>
        <w:keepLines w:val="0"/>
        <w:widowControl/>
        <w:numPr>
          <w:ilvl w:val="1"/>
          <w:numId w:val="30"/>
        </w:numPr>
        <w:suppressLineNumbers w:val="0"/>
        <w:tabs>
          <w:tab w:val="left" w:pos="1440"/>
        </w:tabs>
        <w:spacing w:before="0" w:beforeAutospacing="1" w:after="0" w:afterAutospacing="1"/>
        <w:ind w:left="1440" w:hanging="360"/>
      </w:pPr>
      <w:r>
        <w:t>检查登录结果</w:t>
      </w:r>
    </w:p>
    <w:p w14:paraId="30EBC552">
      <w:pPr>
        <w:pStyle w:val="7"/>
        <w:keepNext w:val="0"/>
        <w:keepLines w:val="0"/>
        <w:widowControl/>
        <w:suppressLineNumbers w:val="0"/>
        <w:ind w:left="720"/>
      </w:pPr>
      <w:r>
        <w:rPr>
          <w:rStyle w:val="10"/>
        </w:rPr>
        <w:t>预期结果</w:t>
      </w:r>
      <w:r>
        <w:t>:</w:t>
      </w:r>
    </w:p>
    <w:p w14:paraId="0290F6E9">
      <w:pPr>
        <w:keepNext w:val="0"/>
        <w:keepLines w:val="0"/>
        <w:widowControl/>
        <w:numPr>
          <w:ilvl w:val="1"/>
          <w:numId w:val="25"/>
        </w:numPr>
        <w:suppressLineNumbers w:val="0"/>
        <w:spacing w:before="0" w:beforeAutospacing="1" w:after="0" w:afterAutospacing="1"/>
        <w:ind w:left="1440" w:hanging="360"/>
      </w:pPr>
      <w:r>
        <w:t>登录成功后跳转到首页</w:t>
      </w:r>
    </w:p>
    <w:p w14:paraId="31AD1A02">
      <w:pPr>
        <w:keepNext w:val="0"/>
        <w:keepLines w:val="0"/>
        <w:widowControl/>
        <w:numPr>
          <w:ilvl w:val="1"/>
          <w:numId w:val="25"/>
        </w:numPr>
        <w:suppressLineNumbers w:val="0"/>
        <w:spacing w:before="0" w:beforeAutospacing="1" w:after="0" w:afterAutospacing="1"/>
        <w:ind w:left="1440" w:hanging="360"/>
      </w:pPr>
      <w:r>
        <w:t>显示用户信息</w:t>
      </w:r>
    </w:p>
    <w:p w14:paraId="01376E0E">
      <w:pPr>
        <w:keepNext w:val="0"/>
        <w:keepLines w:val="0"/>
        <w:widowControl/>
        <w:numPr>
          <w:ilvl w:val="1"/>
          <w:numId w:val="25"/>
        </w:numPr>
        <w:suppressLineNumbers w:val="0"/>
        <w:spacing w:before="0" w:beforeAutospacing="1" w:after="0" w:afterAutospacing="1"/>
        <w:ind w:left="1440" w:hanging="360"/>
      </w:pPr>
      <w:r>
        <w:t>Token存储在localStorage中</w:t>
      </w:r>
    </w:p>
    <w:p w14:paraId="7261EBFE">
      <w:pPr>
        <w:pStyle w:val="7"/>
        <w:keepNext w:val="0"/>
        <w:keepLines w:val="0"/>
        <w:widowControl/>
        <w:suppressLineNumbers w:val="0"/>
        <w:ind w:left="720"/>
      </w:pPr>
      <w:r>
        <w:rPr>
          <w:rStyle w:val="10"/>
        </w:rPr>
        <w:t>测试用例</w:t>
      </w:r>
      <w:r>
        <w:t>:</w:t>
      </w:r>
    </w:p>
    <w:p w14:paraId="482A6628">
      <w:pPr>
        <w:keepNext w:val="0"/>
        <w:keepLines w:val="0"/>
        <w:widowControl/>
        <w:numPr>
          <w:ilvl w:val="1"/>
          <w:numId w:val="31"/>
        </w:numPr>
        <w:suppressLineNumbers w:val="0"/>
        <w:tabs>
          <w:tab w:val="left" w:pos="1440"/>
        </w:tabs>
        <w:spacing w:before="0" w:beforeAutospacing="1" w:after="0" w:afterAutospacing="1"/>
        <w:ind w:left="1440" w:hanging="360"/>
      </w:pPr>
      <w:r>
        <w:t>正常登录：输入正确的用户名和密码</w:t>
      </w:r>
    </w:p>
    <w:p w14:paraId="1FC7D812">
      <w:pPr>
        <w:keepNext w:val="0"/>
        <w:keepLines w:val="0"/>
        <w:widowControl/>
        <w:numPr>
          <w:ilvl w:val="1"/>
          <w:numId w:val="31"/>
        </w:numPr>
        <w:suppressLineNumbers w:val="0"/>
        <w:tabs>
          <w:tab w:val="left" w:pos="1440"/>
        </w:tabs>
        <w:spacing w:before="0" w:beforeAutospacing="1" w:after="0" w:afterAutospacing="1"/>
        <w:ind w:left="1440" w:hanging="360"/>
      </w:pPr>
      <w:r>
        <w:t>异常登录：用户名不存在</w:t>
      </w:r>
    </w:p>
    <w:p w14:paraId="6B74A677">
      <w:pPr>
        <w:keepNext w:val="0"/>
        <w:keepLines w:val="0"/>
        <w:widowControl/>
        <w:numPr>
          <w:ilvl w:val="1"/>
          <w:numId w:val="31"/>
        </w:numPr>
        <w:suppressLineNumbers w:val="0"/>
        <w:tabs>
          <w:tab w:val="left" w:pos="1440"/>
        </w:tabs>
        <w:spacing w:before="0" w:beforeAutospacing="1" w:after="0" w:afterAutospacing="1"/>
        <w:ind w:left="1440" w:hanging="360"/>
      </w:pPr>
      <w:r>
        <w:t>异常登录：密码错误</w:t>
      </w:r>
    </w:p>
    <w:p w14:paraId="0CF5A4A4">
      <w:pPr>
        <w:keepNext w:val="0"/>
        <w:keepLines w:val="0"/>
        <w:widowControl/>
        <w:numPr>
          <w:ilvl w:val="1"/>
          <w:numId w:val="31"/>
        </w:numPr>
        <w:suppressLineNumbers w:val="0"/>
        <w:tabs>
          <w:tab w:val="left" w:pos="1440"/>
        </w:tabs>
        <w:spacing w:before="0" w:beforeAutospacing="1" w:after="0" w:afterAutospacing="1"/>
        <w:ind w:left="1440" w:hanging="360"/>
      </w:pPr>
      <w:r>
        <w:t>异常登录：必填项为空</w:t>
      </w:r>
    </w:p>
    <w:p w14:paraId="52EF0BB6">
      <w:pPr>
        <w:keepNext w:val="0"/>
        <w:keepLines w:val="0"/>
        <w:widowControl/>
        <w:numPr>
          <w:numId w:val="0"/>
        </w:numPr>
        <w:suppressLineNumbers w:val="0"/>
        <w:spacing w:before="0" w:beforeAutospacing="1" w:after="0" w:afterAutospacing="1"/>
        <w:jc w:val="both"/>
      </w:pPr>
    </w:p>
    <w:p w14:paraId="02EEAAA0">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1702EC22">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7"/>
                    <a:stretch>
                      <a:fillRect/>
                    </a:stretch>
                  </pic:blipFill>
                  <pic:spPr>
                    <a:xfrm>
                      <a:off x="0" y="0"/>
                      <a:ext cx="5941695" cy="4210050"/>
                    </a:xfrm>
                    <a:prstGeom prst="rect">
                      <a:avLst/>
                    </a:prstGeom>
                    <a:noFill/>
                    <a:ln>
                      <a:noFill/>
                    </a:ln>
                  </pic:spPr>
                </pic:pic>
              </a:graphicData>
            </a:graphic>
          </wp:inline>
        </w:drawing>
      </w:r>
    </w:p>
    <w:p w14:paraId="0FEA978A">
      <w:pPr>
        <w:keepNext w:val="0"/>
        <w:keepLines w:val="0"/>
        <w:widowControl/>
        <w:numPr>
          <w:numId w:val="0"/>
        </w:numPr>
        <w:suppressLineNumbers w:val="0"/>
        <w:spacing w:before="0" w:beforeAutospacing="1" w:after="0" w:afterAutospacing="1"/>
        <w:ind w:firstLine="500" w:firstLineChars="0"/>
        <w:jc w:val="both"/>
      </w:pPr>
    </w:p>
    <w:p w14:paraId="694B69F5">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41695" cy="4210050"/>
            <wp:effectExtent l="0" t="0" r="1905"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8"/>
                    <a:stretch>
                      <a:fillRect/>
                    </a:stretch>
                  </pic:blipFill>
                  <pic:spPr>
                    <a:xfrm>
                      <a:off x="0" y="0"/>
                      <a:ext cx="5941695" cy="4210050"/>
                    </a:xfrm>
                    <a:prstGeom prst="rect">
                      <a:avLst/>
                    </a:prstGeom>
                    <a:noFill/>
                    <a:ln>
                      <a:noFill/>
                    </a:ln>
                  </pic:spPr>
                </pic:pic>
              </a:graphicData>
            </a:graphic>
          </wp:inline>
        </w:drawing>
      </w:r>
    </w:p>
    <w:p w14:paraId="7517545F">
      <w:pPr>
        <w:pStyle w:val="5"/>
        <w:keepNext w:val="0"/>
        <w:keepLines w:val="0"/>
        <w:widowControl/>
        <w:suppressLineNumbers w:val="0"/>
      </w:pPr>
      <w:r>
        <w:t>4.1.3 用户登出</w:t>
      </w:r>
    </w:p>
    <w:p w14:paraId="18DBECD6">
      <w:pPr>
        <w:pStyle w:val="7"/>
        <w:keepNext w:val="0"/>
        <w:keepLines w:val="0"/>
        <w:widowControl/>
        <w:suppressLineNumbers w:val="0"/>
        <w:ind w:left="720"/>
      </w:pPr>
      <w:r>
        <w:rPr>
          <w:rStyle w:val="10"/>
        </w:rPr>
        <w:t>测试步骤</w:t>
      </w:r>
      <w:r>
        <w:t>:</w:t>
      </w:r>
    </w:p>
    <w:p w14:paraId="53F083C2">
      <w:pPr>
        <w:keepNext w:val="0"/>
        <w:keepLines w:val="0"/>
        <w:widowControl/>
        <w:numPr>
          <w:ilvl w:val="1"/>
          <w:numId w:val="32"/>
        </w:numPr>
        <w:suppressLineNumbers w:val="0"/>
        <w:tabs>
          <w:tab w:val="left" w:pos="1440"/>
        </w:tabs>
        <w:spacing w:before="0" w:beforeAutospacing="1" w:after="0" w:afterAutospacing="1"/>
        <w:ind w:left="1440" w:hanging="360"/>
      </w:pPr>
      <w:r>
        <w:t>登录状态下点击"登出"按钮</w:t>
      </w:r>
    </w:p>
    <w:p w14:paraId="24B87697">
      <w:pPr>
        <w:keepNext w:val="0"/>
        <w:keepLines w:val="0"/>
        <w:widowControl/>
        <w:numPr>
          <w:ilvl w:val="1"/>
          <w:numId w:val="32"/>
        </w:numPr>
        <w:suppressLineNumbers w:val="0"/>
        <w:tabs>
          <w:tab w:val="left" w:pos="1440"/>
        </w:tabs>
        <w:spacing w:before="0" w:beforeAutospacing="1" w:after="0" w:afterAutospacing="1"/>
        <w:ind w:left="1440" w:hanging="360"/>
      </w:pPr>
      <w:r>
        <w:t>检查登出结果</w:t>
      </w:r>
    </w:p>
    <w:p w14:paraId="11307878">
      <w:pPr>
        <w:pStyle w:val="7"/>
        <w:keepNext w:val="0"/>
        <w:keepLines w:val="0"/>
        <w:widowControl/>
        <w:suppressLineNumbers w:val="0"/>
        <w:ind w:left="720"/>
      </w:pPr>
      <w:r>
        <w:rPr>
          <w:rStyle w:val="10"/>
        </w:rPr>
        <w:t>预期结果</w:t>
      </w:r>
      <w:r>
        <w:t>:</w:t>
      </w:r>
    </w:p>
    <w:p w14:paraId="712150BB">
      <w:pPr>
        <w:keepNext w:val="0"/>
        <w:keepLines w:val="0"/>
        <w:widowControl/>
        <w:numPr>
          <w:ilvl w:val="1"/>
          <w:numId w:val="33"/>
        </w:numPr>
        <w:suppressLineNumbers w:val="0"/>
        <w:tabs>
          <w:tab w:val="left" w:pos="1440"/>
        </w:tabs>
        <w:spacing w:before="0" w:beforeAutospacing="1" w:after="0" w:afterAutospacing="1"/>
        <w:ind w:left="1440" w:hanging="360"/>
      </w:pPr>
      <w:r>
        <w:t>清除localStorage中的用户信息和token</w:t>
      </w:r>
    </w:p>
    <w:p w14:paraId="10FDA9D1">
      <w:pPr>
        <w:keepNext w:val="0"/>
        <w:keepLines w:val="0"/>
        <w:widowControl/>
        <w:numPr>
          <w:ilvl w:val="1"/>
          <w:numId w:val="33"/>
        </w:numPr>
        <w:suppressLineNumbers w:val="0"/>
        <w:tabs>
          <w:tab w:val="left" w:pos="1440"/>
        </w:tabs>
        <w:spacing w:before="0" w:beforeAutospacing="1" w:after="0" w:afterAutospacing="1"/>
        <w:ind w:left="1440" w:hanging="360"/>
      </w:pPr>
      <w:r>
        <w:t>跳转到登录页面</w:t>
      </w:r>
    </w:p>
    <w:p w14:paraId="6D6A06B7">
      <w:pPr>
        <w:keepNext w:val="0"/>
        <w:keepLines w:val="0"/>
        <w:widowControl/>
        <w:numPr>
          <w:numId w:val="0"/>
        </w:numPr>
        <w:suppressLineNumbers w:val="0"/>
        <w:spacing w:before="0" w:beforeAutospacing="1" w:after="0" w:afterAutospacing="1"/>
        <w:jc w:val="both"/>
      </w:pPr>
    </w:p>
    <w:p w14:paraId="374CB577">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764313C2">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9"/>
                    <a:stretch>
                      <a:fillRect/>
                    </a:stretch>
                  </pic:blipFill>
                  <pic:spPr>
                    <a:xfrm>
                      <a:off x="0" y="0"/>
                      <a:ext cx="5941695" cy="4210050"/>
                    </a:xfrm>
                    <a:prstGeom prst="rect">
                      <a:avLst/>
                    </a:prstGeom>
                    <a:noFill/>
                    <a:ln>
                      <a:noFill/>
                    </a:ln>
                  </pic:spPr>
                </pic:pic>
              </a:graphicData>
            </a:graphic>
          </wp:inline>
        </w:drawing>
      </w:r>
    </w:p>
    <w:p w14:paraId="71ED389D">
      <w:pPr>
        <w:keepNext w:val="0"/>
        <w:keepLines w:val="0"/>
        <w:widowControl/>
        <w:numPr>
          <w:numId w:val="0"/>
        </w:numPr>
        <w:suppressLineNumbers w:val="0"/>
        <w:spacing w:before="0" w:beforeAutospacing="1" w:after="0" w:afterAutospacing="1"/>
        <w:ind w:firstLine="500" w:firstLineChars="0"/>
        <w:jc w:val="both"/>
      </w:pPr>
    </w:p>
    <w:p w14:paraId="2B738337">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41695" cy="4210050"/>
            <wp:effectExtent l="0" t="0" r="1905"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0"/>
                    <a:stretch>
                      <a:fillRect/>
                    </a:stretch>
                  </pic:blipFill>
                  <pic:spPr>
                    <a:xfrm>
                      <a:off x="0" y="0"/>
                      <a:ext cx="5941695" cy="4210050"/>
                    </a:xfrm>
                    <a:prstGeom prst="rect">
                      <a:avLst/>
                    </a:prstGeom>
                    <a:noFill/>
                    <a:ln>
                      <a:noFill/>
                    </a:ln>
                  </pic:spPr>
                </pic:pic>
              </a:graphicData>
            </a:graphic>
          </wp:inline>
        </w:drawing>
      </w:r>
    </w:p>
    <w:p w14:paraId="1EB69DCD">
      <w:pPr>
        <w:pStyle w:val="4"/>
        <w:keepNext w:val="0"/>
        <w:keepLines w:val="0"/>
        <w:widowControl/>
        <w:suppressLineNumbers w:val="0"/>
      </w:pPr>
      <w:r>
        <w:t>4.2 股票信息管理功能</w:t>
      </w:r>
    </w:p>
    <w:p w14:paraId="6C1D1C84">
      <w:pPr>
        <w:pStyle w:val="5"/>
        <w:keepNext w:val="0"/>
        <w:keepLines w:val="0"/>
        <w:widowControl/>
        <w:suppressLineNumbers w:val="0"/>
      </w:pPr>
      <w:r>
        <w:t>4.2.1 股票列表展示</w:t>
      </w:r>
    </w:p>
    <w:p w14:paraId="09355FE0">
      <w:pPr>
        <w:pStyle w:val="7"/>
        <w:keepNext w:val="0"/>
        <w:keepLines w:val="0"/>
        <w:widowControl/>
        <w:suppressLineNumbers w:val="0"/>
        <w:ind w:left="720"/>
      </w:pPr>
      <w:r>
        <w:rPr>
          <w:rStyle w:val="10"/>
        </w:rPr>
        <w:t>测试步骤</w:t>
      </w:r>
      <w:r>
        <w:t>:</w:t>
      </w:r>
    </w:p>
    <w:p w14:paraId="347B3B7B">
      <w:pPr>
        <w:keepNext w:val="0"/>
        <w:keepLines w:val="0"/>
        <w:widowControl/>
        <w:numPr>
          <w:ilvl w:val="1"/>
          <w:numId w:val="34"/>
        </w:numPr>
        <w:suppressLineNumbers w:val="0"/>
        <w:tabs>
          <w:tab w:val="left" w:pos="1440"/>
        </w:tabs>
        <w:spacing w:before="0" w:beforeAutospacing="1" w:after="0" w:afterAutospacing="1"/>
        <w:ind w:left="1440" w:hanging="360"/>
      </w:pPr>
      <w:r>
        <w:t>登录后访问股票列表页面</w:t>
      </w:r>
    </w:p>
    <w:p w14:paraId="56BF477C">
      <w:pPr>
        <w:keepNext w:val="0"/>
        <w:keepLines w:val="0"/>
        <w:widowControl/>
        <w:numPr>
          <w:ilvl w:val="1"/>
          <w:numId w:val="34"/>
        </w:numPr>
        <w:suppressLineNumbers w:val="0"/>
        <w:tabs>
          <w:tab w:val="left" w:pos="1440"/>
        </w:tabs>
        <w:spacing w:before="0" w:beforeAutospacing="1" w:after="0" w:afterAutospacing="1"/>
        <w:ind w:left="1440" w:hanging="360"/>
      </w:pPr>
      <w:r>
        <w:t>检查股票列表是否正确显示</w:t>
      </w:r>
    </w:p>
    <w:p w14:paraId="555BE08B">
      <w:pPr>
        <w:pStyle w:val="7"/>
        <w:keepNext w:val="0"/>
        <w:keepLines w:val="0"/>
        <w:widowControl/>
        <w:suppressLineNumbers w:val="0"/>
        <w:ind w:left="720"/>
      </w:pPr>
      <w:r>
        <w:rPr>
          <w:rStyle w:val="10"/>
        </w:rPr>
        <w:t>预期结果</w:t>
      </w:r>
      <w:r>
        <w:t>:</w:t>
      </w:r>
    </w:p>
    <w:p w14:paraId="183385EE">
      <w:pPr>
        <w:keepNext w:val="0"/>
        <w:keepLines w:val="0"/>
        <w:widowControl/>
        <w:numPr>
          <w:ilvl w:val="1"/>
          <w:numId w:val="35"/>
        </w:numPr>
        <w:suppressLineNumbers w:val="0"/>
        <w:tabs>
          <w:tab w:val="left" w:pos="1440"/>
        </w:tabs>
        <w:spacing w:before="0" w:beforeAutospacing="1" w:after="0" w:afterAutospacing="1"/>
        <w:ind w:left="1440" w:hanging="360"/>
      </w:pPr>
      <w:r>
        <w:t>显示数据库中的所有股票信息</w:t>
      </w:r>
    </w:p>
    <w:p w14:paraId="549F26F5">
      <w:pPr>
        <w:keepNext w:val="0"/>
        <w:keepLines w:val="0"/>
        <w:widowControl/>
        <w:numPr>
          <w:ilvl w:val="1"/>
          <w:numId w:val="35"/>
        </w:numPr>
        <w:suppressLineNumbers w:val="0"/>
        <w:tabs>
          <w:tab w:val="left" w:pos="1440"/>
        </w:tabs>
        <w:spacing w:before="0" w:beforeAutospacing="1" w:after="0" w:afterAutospacing="1"/>
        <w:ind w:left="1440" w:hanging="360"/>
      </w:pPr>
      <w:r>
        <w:t>数据格式正确（价格、成交量等）</w:t>
      </w:r>
    </w:p>
    <w:p w14:paraId="4439F845">
      <w:pPr>
        <w:pStyle w:val="7"/>
        <w:keepNext w:val="0"/>
        <w:keepLines w:val="0"/>
        <w:widowControl/>
        <w:suppressLineNumbers w:val="0"/>
        <w:ind w:left="720"/>
      </w:pPr>
      <w:r>
        <w:rPr>
          <w:rStyle w:val="10"/>
        </w:rPr>
        <w:t>测试用例</w:t>
      </w:r>
      <w:r>
        <w:t>:</w:t>
      </w:r>
    </w:p>
    <w:p w14:paraId="6E40C0FE">
      <w:pPr>
        <w:keepNext w:val="0"/>
        <w:keepLines w:val="0"/>
        <w:widowControl/>
        <w:numPr>
          <w:ilvl w:val="1"/>
          <w:numId w:val="36"/>
        </w:numPr>
        <w:suppressLineNumbers w:val="0"/>
        <w:tabs>
          <w:tab w:val="left" w:pos="1440"/>
        </w:tabs>
        <w:spacing w:before="0" w:beforeAutospacing="1" w:after="0" w:afterAutospacing="1"/>
        <w:ind w:left="1440" w:hanging="360"/>
      </w:pPr>
      <w:r>
        <w:t>正常显示：有数据时</w:t>
      </w:r>
    </w:p>
    <w:p w14:paraId="458BA20E">
      <w:pPr>
        <w:keepNext w:val="0"/>
        <w:keepLines w:val="0"/>
        <w:widowControl/>
        <w:numPr>
          <w:ilvl w:val="1"/>
          <w:numId w:val="36"/>
        </w:numPr>
        <w:suppressLineNumbers w:val="0"/>
        <w:tabs>
          <w:tab w:val="left" w:pos="1440"/>
        </w:tabs>
        <w:spacing w:before="0" w:beforeAutospacing="1" w:after="0" w:afterAutospacing="1"/>
        <w:ind w:left="1440" w:hanging="360"/>
      </w:pPr>
      <w:r>
        <w:t>正常显示：无数据时</w:t>
      </w:r>
    </w:p>
    <w:p w14:paraId="776F4A8E">
      <w:pPr>
        <w:keepNext w:val="0"/>
        <w:keepLines w:val="0"/>
        <w:widowControl/>
        <w:numPr>
          <w:ilvl w:val="1"/>
          <w:numId w:val="36"/>
        </w:numPr>
        <w:suppressLineNumbers w:val="0"/>
        <w:tabs>
          <w:tab w:val="left" w:pos="1440"/>
        </w:tabs>
        <w:spacing w:before="0" w:beforeAutospacing="1" w:after="0" w:afterAutospacing="1"/>
        <w:ind w:left="1440" w:hanging="360"/>
      </w:pPr>
      <w:r>
        <w:t>异常显示：网络错误时</w:t>
      </w:r>
    </w:p>
    <w:p w14:paraId="6640A104">
      <w:pPr>
        <w:keepNext w:val="0"/>
        <w:keepLines w:val="0"/>
        <w:widowControl/>
        <w:numPr>
          <w:numId w:val="0"/>
        </w:numPr>
        <w:suppressLineNumbers w:val="0"/>
        <w:spacing w:before="0" w:beforeAutospacing="1" w:after="0" w:afterAutospacing="1"/>
        <w:ind w:firstLine="420" w:firstLineChars="200"/>
        <w:jc w:val="both"/>
        <w:rPr>
          <w:rFonts w:hint="eastAsia"/>
          <w:lang w:val="en-US" w:eastAsia="zh-CN"/>
        </w:rPr>
      </w:pPr>
      <w:r>
        <w:rPr>
          <w:rFonts w:hint="eastAsia"/>
          <w:lang w:val="en-US" w:eastAsia="zh-CN"/>
        </w:rPr>
        <w:t>测试截图：</w:t>
      </w:r>
    </w:p>
    <w:p w14:paraId="78FBC960">
      <w:pPr>
        <w:keepNext w:val="0"/>
        <w:keepLines w:val="0"/>
        <w:widowControl/>
        <w:numPr>
          <w:numId w:val="0"/>
        </w:numPr>
        <w:suppressLineNumbers w:val="0"/>
        <w:spacing w:before="0" w:beforeAutospacing="1" w:after="0" w:afterAutospacing="1"/>
        <w:ind w:firstLine="420" w:firstLineChars="200"/>
        <w:jc w:val="both"/>
        <w:rPr>
          <w:rFonts w:hint="default"/>
          <w:lang w:val="en-US" w:eastAsia="zh-CN"/>
        </w:rPr>
      </w:pPr>
      <w:r>
        <w:drawing>
          <wp:inline distT="0" distB="0" distL="114300" distR="114300">
            <wp:extent cx="5943600" cy="3194685"/>
            <wp:effectExtent l="0" t="0" r="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943600" cy="3194685"/>
                    </a:xfrm>
                    <a:prstGeom prst="rect">
                      <a:avLst/>
                    </a:prstGeom>
                    <a:noFill/>
                    <a:ln>
                      <a:noFill/>
                    </a:ln>
                  </pic:spPr>
                </pic:pic>
              </a:graphicData>
            </a:graphic>
          </wp:inline>
        </w:drawing>
      </w:r>
    </w:p>
    <w:p w14:paraId="60AD4A3E">
      <w:pPr>
        <w:pStyle w:val="5"/>
        <w:keepNext w:val="0"/>
        <w:keepLines w:val="0"/>
        <w:widowControl/>
        <w:suppressLineNumbers w:val="0"/>
      </w:pPr>
      <w:r>
        <w:t>4.2.2 股票搜索功能</w:t>
      </w:r>
    </w:p>
    <w:p w14:paraId="0A0EB3D4">
      <w:pPr>
        <w:pStyle w:val="7"/>
        <w:keepNext w:val="0"/>
        <w:keepLines w:val="0"/>
        <w:widowControl/>
        <w:suppressLineNumbers w:val="0"/>
        <w:ind w:left="720"/>
      </w:pPr>
      <w:r>
        <w:rPr>
          <w:rStyle w:val="10"/>
        </w:rPr>
        <w:t>测试步骤</w:t>
      </w:r>
      <w:r>
        <w:t>:</w:t>
      </w:r>
    </w:p>
    <w:p w14:paraId="496B3343">
      <w:pPr>
        <w:keepNext w:val="0"/>
        <w:keepLines w:val="0"/>
        <w:widowControl/>
        <w:numPr>
          <w:ilvl w:val="1"/>
          <w:numId w:val="37"/>
        </w:numPr>
        <w:suppressLineNumbers w:val="0"/>
        <w:tabs>
          <w:tab w:val="left" w:pos="1440"/>
        </w:tabs>
        <w:spacing w:before="0" w:beforeAutospacing="1" w:after="0" w:afterAutospacing="1"/>
        <w:ind w:left="1440" w:hanging="360"/>
      </w:pPr>
      <w:r>
        <w:t>在搜索框中输入关键词</w:t>
      </w:r>
    </w:p>
    <w:p w14:paraId="1CABE672">
      <w:pPr>
        <w:keepNext w:val="0"/>
        <w:keepLines w:val="0"/>
        <w:widowControl/>
        <w:numPr>
          <w:ilvl w:val="1"/>
          <w:numId w:val="37"/>
        </w:numPr>
        <w:suppressLineNumbers w:val="0"/>
        <w:tabs>
          <w:tab w:val="left" w:pos="1440"/>
        </w:tabs>
        <w:spacing w:before="0" w:beforeAutospacing="1" w:after="0" w:afterAutospacing="1"/>
        <w:ind w:left="1440" w:hanging="360"/>
      </w:pPr>
      <w:r>
        <w:t>选择行业筛选</w:t>
      </w:r>
    </w:p>
    <w:p w14:paraId="3608AF68">
      <w:pPr>
        <w:keepNext w:val="0"/>
        <w:keepLines w:val="0"/>
        <w:widowControl/>
        <w:numPr>
          <w:ilvl w:val="1"/>
          <w:numId w:val="37"/>
        </w:numPr>
        <w:suppressLineNumbers w:val="0"/>
        <w:tabs>
          <w:tab w:val="left" w:pos="1440"/>
        </w:tabs>
        <w:spacing w:before="0" w:beforeAutospacing="1" w:after="0" w:afterAutospacing="1"/>
        <w:ind w:left="1440" w:hanging="360"/>
      </w:pPr>
      <w:r>
        <w:t>点击"搜索"按钮</w:t>
      </w:r>
    </w:p>
    <w:p w14:paraId="5CCA9D16">
      <w:pPr>
        <w:keepNext w:val="0"/>
        <w:keepLines w:val="0"/>
        <w:widowControl/>
        <w:numPr>
          <w:ilvl w:val="1"/>
          <w:numId w:val="37"/>
        </w:numPr>
        <w:suppressLineNumbers w:val="0"/>
        <w:tabs>
          <w:tab w:val="left" w:pos="1440"/>
        </w:tabs>
        <w:spacing w:before="0" w:beforeAutospacing="1" w:after="0" w:afterAutospacing="1"/>
        <w:ind w:left="1440" w:hanging="360"/>
      </w:pPr>
      <w:r>
        <w:t>检查搜索结果</w:t>
      </w:r>
    </w:p>
    <w:p w14:paraId="3234D081">
      <w:pPr>
        <w:pStyle w:val="7"/>
        <w:keepNext w:val="0"/>
        <w:keepLines w:val="0"/>
        <w:widowControl/>
        <w:suppressLineNumbers w:val="0"/>
        <w:ind w:left="720"/>
      </w:pPr>
      <w:r>
        <w:rPr>
          <w:rStyle w:val="10"/>
        </w:rPr>
        <w:t>预期结果</w:t>
      </w:r>
      <w:r>
        <w:t>:</w:t>
      </w:r>
    </w:p>
    <w:p w14:paraId="23B6CEC9">
      <w:pPr>
        <w:keepNext w:val="0"/>
        <w:keepLines w:val="0"/>
        <w:widowControl/>
        <w:numPr>
          <w:ilvl w:val="1"/>
          <w:numId w:val="38"/>
        </w:numPr>
        <w:suppressLineNumbers w:val="0"/>
        <w:tabs>
          <w:tab w:val="left" w:pos="1440"/>
        </w:tabs>
        <w:spacing w:before="0" w:beforeAutospacing="1" w:after="0" w:afterAutospacing="1"/>
        <w:ind w:left="1440" w:hanging="360"/>
      </w:pPr>
      <w:r>
        <w:t>显示符合条件的股票</w:t>
      </w:r>
    </w:p>
    <w:p w14:paraId="287C4A4A">
      <w:pPr>
        <w:keepNext w:val="0"/>
        <w:keepLines w:val="0"/>
        <w:widowControl/>
        <w:numPr>
          <w:ilvl w:val="1"/>
          <w:numId w:val="38"/>
        </w:numPr>
        <w:suppressLineNumbers w:val="0"/>
        <w:tabs>
          <w:tab w:val="left" w:pos="1440"/>
        </w:tabs>
        <w:spacing w:before="0" w:beforeAutospacing="1" w:after="0" w:afterAutospacing="1"/>
        <w:ind w:left="1440" w:hanging="360"/>
      </w:pPr>
      <w:r>
        <w:t>搜索结果高亮显示</w:t>
      </w:r>
    </w:p>
    <w:p w14:paraId="36EC30F0">
      <w:pPr>
        <w:pStyle w:val="7"/>
        <w:keepNext w:val="0"/>
        <w:keepLines w:val="0"/>
        <w:widowControl/>
        <w:suppressLineNumbers w:val="0"/>
        <w:ind w:left="720"/>
      </w:pPr>
      <w:r>
        <w:rPr>
          <w:rStyle w:val="10"/>
        </w:rPr>
        <w:t>测试用例</w:t>
      </w:r>
      <w:r>
        <w:t>:</w:t>
      </w:r>
    </w:p>
    <w:p w14:paraId="58F99392">
      <w:pPr>
        <w:keepNext w:val="0"/>
        <w:keepLines w:val="0"/>
        <w:widowControl/>
        <w:numPr>
          <w:ilvl w:val="1"/>
          <w:numId w:val="39"/>
        </w:numPr>
        <w:suppressLineNumbers w:val="0"/>
        <w:tabs>
          <w:tab w:val="left" w:pos="1440"/>
        </w:tabs>
        <w:spacing w:before="0" w:beforeAutospacing="1" w:after="0" w:afterAutospacing="1"/>
        <w:ind w:left="1440" w:hanging="360"/>
      </w:pPr>
      <w:r>
        <w:t>正常搜索：按股票名称搜索</w:t>
      </w:r>
    </w:p>
    <w:p w14:paraId="302AB3DF">
      <w:pPr>
        <w:keepNext w:val="0"/>
        <w:keepLines w:val="0"/>
        <w:widowControl/>
        <w:numPr>
          <w:ilvl w:val="1"/>
          <w:numId w:val="39"/>
        </w:numPr>
        <w:suppressLineNumbers w:val="0"/>
        <w:tabs>
          <w:tab w:val="left" w:pos="1440"/>
        </w:tabs>
        <w:spacing w:before="0" w:beforeAutospacing="1" w:after="0" w:afterAutospacing="1"/>
        <w:ind w:left="1440" w:hanging="360"/>
      </w:pPr>
      <w:r>
        <w:t>正常搜索：按股票代码搜索</w:t>
      </w:r>
    </w:p>
    <w:p w14:paraId="1C53499E">
      <w:pPr>
        <w:keepNext w:val="0"/>
        <w:keepLines w:val="0"/>
        <w:widowControl/>
        <w:numPr>
          <w:ilvl w:val="1"/>
          <w:numId w:val="39"/>
        </w:numPr>
        <w:suppressLineNumbers w:val="0"/>
        <w:tabs>
          <w:tab w:val="left" w:pos="1440"/>
        </w:tabs>
        <w:spacing w:before="0" w:beforeAutospacing="1" w:after="0" w:afterAutospacing="1"/>
        <w:ind w:left="1440" w:hanging="360"/>
      </w:pPr>
      <w:r>
        <w:t>正常搜索：按行业筛选</w:t>
      </w:r>
    </w:p>
    <w:p w14:paraId="7D9451A3">
      <w:pPr>
        <w:keepNext w:val="0"/>
        <w:keepLines w:val="0"/>
        <w:widowControl/>
        <w:numPr>
          <w:ilvl w:val="1"/>
          <w:numId w:val="39"/>
        </w:numPr>
        <w:suppressLineNumbers w:val="0"/>
        <w:tabs>
          <w:tab w:val="left" w:pos="1440"/>
        </w:tabs>
        <w:spacing w:before="0" w:beforeAutospacing="1" w:after="0" w:afterAutospacing="1"/>
        <w:ind w:left="1440" w:hanging="360"/>
      </w:pPr>
      <w:r>
        <w:t>异常搜索：无结果时</w:t>
      </w:r>
    </w:p>
    <w:p w14:paraId="12E0178B">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0A25E82D">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41695" cy="4210050"/>
            <wp:effectExtent l="0" t="0" r="1905"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2"/>
                    <a:stretch>
                      <a:fillRect/>
                    </a:stretch>
                  </pic:blipFill>
                  <pic:spPr>
                    <a:xfrm>
                      <a:off x="0" y="0"/>
                      <a:ext cx="5941695" cy="4210050"/>
                    </a:xfrm>
                    <a:prstGeom prst="rect">
                      <a:avLst/>
                    </a:prstGeom>
                    <a:noFill/>
                    <a:ln>
                      <a:noFill/>
                    </a:ln>
                  </pic:spPr>
                </pic:pic>
              </a:graphicData>
            </a:graphic>
          </wp:inline>
        </w:drawing>
      </w:r>
    </w:p>
    <w:p w14:paraId="1C6E9FA4">
      <w:pPr>
        <w:pStyle w:val="5"/>
        <w:keepNext w:val="0"/>
        <w:keepLines w:val="0"/>
        <w:widowControl/>
        <w:suppressLineNumbers w:val="0"/>
      </w:pPr>
      <w:r>
        <w:t>4.2.3 添加股票功能</w:t>
      </w:r>
    </w:p>
    <w:p w14:paraId="64048C01">
      <w:pPr>
        <w:pStyle w:val="7"/>
        <w:keepNext w:val="0"/>
        <w:keepLines w:val="0"/>
        <w:widowControl/>
        <w:suppressLineNumbers w:val="0"/>
        <w:ind w:left="720"/>
      </w:pPr>
      <w:r>
        <w:rPr>
          <w:rStyle w:val="10"/>
        </w:rPr>
        <w:t>测试步骤</w:t>
      </w:r>
      <w:r>
        <w:t>:</w:t>
      </w:r>
    </w:p>
    <w:p w14:paraId="2AAAD9AA">
      <w:pPr>
        <w:keepNext w:val="0"/>
        <w:keepLines w:val="0"/>
        <w:widowControl/>
        <w:numPr>
          <w:ilvl w:val="1"/>
          <w:numId w:val="40"/>
        </w:numPr>
        <w:suppressLineNumbers w:val="0"/>
        <w:tabs>
          <w:tab w:val="left" w:pos="1440"/>
        </w:tabs>
        <w:spacing w:before="0" w:beforeAutospacing="1" w:after="0" w:afterAutospacing="1"/>
        <w:ind w:left="1440" w:hanging="360"/>
      </w:pPr>
      <w:r>
        <w:t>点击"添加股票"按钮</w:t>
      </w:r>
    </w:p>
    <w:p w14:paraId="7E2C75E7">
      <w:pPr>
        <w:keepNext w:val="0"/>
        <w:keepLines w:val="0"/>
        <w:widowControl/>
        <w:numPr>
          <w:ilvl w:val="1"/>
          <w:numId w:val="40"/>
        </w:numPr>
        <w:suppressLineNumbers w:val="0"/>
        <w:tabs>
          <w:tab w:val="left" w:pos="1440"/>
        </w:tabs>
        <w:spacing w:before="0" w:beforeAutospacing="1" w:after="0" w:afterAutospacing="1"/>
        <w:ind w:left="1440" w:hanging="360"/>
      </w:pPr>
      <w:r>
        <w:t>填写股票信息</w:t>
      </w:r>
    </w:p>
    <w:p w14:paraId="56BBCF45">
      <w:pPr>
        <w:keepNext w:val="0"/>
        <w:keepLines w:val="0"/>
        <w:widowControl/>
        <w:numPr>
          <w:ilvl w:val="1"/>
          <w:numId w:val="40"/>
        </w:numPr>
        <w:suppressLineNumbers w:val="0"/>
        <w:tabs>
          <w:tab w:val="left" w:pos="1440"/>
        </w:tabs>
        <w:spacing w:before="0" w:beforeAutospacing="1" w:after="0" w:afterAutospacing="1"/>
        <w:ind w:left="1440" w:hanging="360"/>
      </w:pPr>
      <w:r>
        <w:t>点击"保存"按钮</w:t>
      </w:r>
    </w:p>
    <w:p w14:paraId="7D2E0BB7">
      <w:pPr>
        <w:keepNext w:val="0"/>
        <w:keepLines w:val="0"/>
        <w:widowControl/>
        <w:numPr>
          <w:ilvl w:val="1"/>
          <w:numId w:val="40"/>
        </w:numPr>
        <w:suppressLineNumbers w:val="0"/>
        <w:tabs>
          <w:tab w:val="left" w:pos="1440"/>
        </w:tabs>
        <w:spacing w:before="0" w:beforeAutospacing="1" w:after="0" w:afterAutospacing="1"/>
        <w:ind w:left="1440" w:hanging="360"/>
      </w:pPr>
      <w:r>
        <w:t>检查添加结果</w:t>
      </w:r>
    </w:p>
    <w:p w14:paraId="477C7F13">
      <w:pPr>
        <w:pStyle w:val="7"/>
        <w:keepNext w:val="0"/>
        <w:keepLines w:val="0"/>
        <w:widowControl/>
        <w:suppressLineNumbers w:val="0"/>
        <w:ind w:left="720"/>
      </w:pPr>
      <w:r>
        <w:rPr>
          <w:rStyle w:val="10"/>
        </w:rPr>
        <w:t>预期结果</w:t>
      </w:r>
      <w:r>
        <w:t>:</w:t>
      </w:r>
    </w:p>
    <w:p w14:paraId="14706A62">
      <w:pPr>
        <w:keepNext w:val="0"/>
        <w:keepLines w:val="0"/>
        <w:widowControl/>
        <w:numPr>
          <w:ilvl w:val="1"/>
          <w:numId w:val="41"/>
        </w:numPr>
        <w:suppressLineNumbers w:val="0"/>
        <w:tabs>
          <w:tab w:val="left" w:pos="1440"/>
        </w:tabs>
        <w:spacing w:before="0" w:beforeAutospacing="1" w:after="0" w:afterAutospacing="1"/>
        <w:ind w:left="1440" w:hanging="360"/>
      </w:pPr>
      <w:r>
        <w:t>添加成功后刷新列表</w:t>
      </w:r>
    </w:p>
    <w:p w14:paraId="14F57B09">
      <w:pPr>
        <w:keepNext w:val="0"/>
        <w:keepLines w:val="0"/>
        <w:widowControl/>
        <w:numPr>
          <w:ilvl w:val="1"/>
          <w:numId w:val="41"/>
        </w:numPr>
        <w:suppressLineNumbers w:val="0"/>
        <w:tabs>
          <w:tab w:val="left" w:pos="1440"/>
        </w:tabs>
        <w:spacing w:before="0" w:beforeAutospacing="1" w:after="0" w:afterAutospacing="1"/>
        <w:ind w:left="1440" w:hanging="360"/>
      </w:pPr>
      <w:r>
        <w:t>显示成功提示信息</w:t>
      </w:r>
    </w:p>
    <w:p w14:paraId="3CA6A62F">
      <w:pPr>
        <w:keepNext w:val="0"/>
        <w:keepLines w:val="0"/>
        <w:widowControl/>
        <w:numPr>
          <w:ilvl w:val="1"/>
          <w:numId w:val="41"/>
        </w:numPr>
        <w:suppressLineNumbers w:val="0"/>
        <w:tabs>
          <w:tab w:val="left" w:pos="1440"/>
        </w:tabs>
        <w:spacing w:before="0" w:beforeAutospacing="1" w:after="0" w:afterAutospacing="1"/>
        <w:ind w:left="1440" w:hanging="360"/>
      </w:pPr>
      <w:r>
        <w:t>新股票出现在列表中</w:t>
      </w:r>
    </w:p>
    <w:p w14:paraId="0A1E92EA">
      <w:pPr>
        <w:pStyle w:val="7"/>
        <w:keepNext w:val="0"/>
        <w:keepLines w:val="0"/>
        <w:widowControl/>
        <w:suppressLineNumbers w:val="0"/>
        <w:ind w:left="720"/>
      </w:pPr>
      <w:r>
        <w:rPr>
          <w:rStyle w:val="10"/>
        </w:rPr>
        <w:t>测试用例</w:t>
      </w:r>
      <w:r>
        <w:t>:</w:t>
      </w:r>
    </w:p>
    <w:p w14:paraId="1F79291B">
      <w:pPr>
        <w:keepNext w:val="0"/>
        <w:keepLines w:val="0"/>
        <w:widowControl/>
        <w:numPr>
          <w:ilvl w:val="1"/>
          <w:numId w:val="42"/>
        </w:numPr>
        <w:suppressLineNumbers w:val="0"/>
        <w:tabs>
          <w:tab w:val="left" w:pos="1440"/>
        </w:tabs>
        <w:spacing w:before="0" w:beforeAutospacing="1" w:after="0" w:afterAutospacing="1"/>
        <w:ind w:left="1440" w:hanging="360"/>
      </w:pPr>
      <w:r>
        <w:t>正常添加：输入有效信息</w:t>
      </w:r>
    </w:p>
    <w:p w14:paraId="0C5294E7">
      <w:pPr>
        <w:keepNext w:val="0"/>
        <w:keepLines w:val="0"/>
        <w:widowControl/>
        <w:numPr>
          <w:ilvl w:val="1"/>
          <w:numId w:val="42"/>
        </w:numPr>
        <w:suppressLineNumbers w:val="0"/>
        <w:tabs>
          <w:tab w:val="left" w:pos="1440"/>
        </w:tabs>
        <w:spacing w:before="0" w:beforeAutospacing="1" w:after="0" w:afterAutospacing="1"/>
        <w:ind w:left="1440" w:hanging="360"/>
      </w:pPr>
      <w:r>
        <w:t>异常添加：股票代码已存在</w:t>
      </w:r>
    </w:p>
    <w:p w14:paraId="01BB94F5">
      <w:pPr>
        <w:keepNext w:val="0"/>
        <w:keepLines w:val="0"/>
        <w:widowControl/>
        <w:numPr>
          <w:ilvl w:val="1"/>
          <w:numId w:val="42"/>
        </w:numPr>
        <w:suppressLineNumbers w:val="0"/>
        <w:tabs>
          <w:tab w:val="left" w:pos="1440"/>
        </w:tabs>
        <w:spacing w:before="0" w:beforeAutospacing="1" w:after="0" w:afterAutospacing="1"/>
        <w:ind w:left="1440" w:hanging="360"/>
      </w:pPr>
      <w:r>
        <w:t>异常添加：必填项为空</w:t>
      </w:r>
    </w:p>
    <w:p w14:paraId="746A929C">
      <w:pPr>
        <w:keepNext w:val="0"/>
        <w:keepLines w:val="0"/>
        <w:widowControl/>
        <w:numPr>
          <w:ilvl w:val="1"/>
          <w:numId w:val="42"/>
        </w:numPr>
        <w:suppressLineNumbers w:val="0"/>
        <w:tabs>
          <w:tab w:val="left" w:pos="1440"/>
        </w:tabs>
        <w:spacing w:before="0" w:beforeAutospacing="1" w:after="0" w:afterAutospacing="1"/>
        <w:ind w:left="1440" w:hanging="360"/>
      </w:pPr>
      <w:r>
        <w:t>异常添加：数据格式不正确</w:t>
      </w:r>
    </w:p>
    <w:p w14:paraId="0712D2E2">
      <w:pPr>
        <w:keepNext w:val="0"/>
        <w:keepLines w:val="0"/>
        <w:widowControl/>
        <w:numPr>
          <w:numId w:val="0"/>
        </w:numPr>
        <w:suppressLineNumbers w:val="0"/>
        <w:spacing w:before="0" w:beforeAutospacing="1" w:after="0" w:afterAutospacing="1"/>
        <w:jc w:val="both"/>
      </w:pPr>
    </w:p>
    <w:p w14:paraId="23C8DA15">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73349D07">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3"/>
                    <a:stretch>
                      <a:fillRect/>
                    </a:stretch>
                  </pic:blipFill>
                  <pic:spPr>
                    <a:xfrm>
                      <a:off x="0" y="0"/>
                      <a:ext cx="5941695" cy="4210050"/>
                    </a:xfrm>
                    <a:prstGeom prst="rect">
                      <a:avLst/>
                    </a:prstGeom>
                    <a:noFill/>
                    <a:ln>
                      <a:noFill/>
                    </a:ln>
                  </pic:spPr>
                </pic:pic>
              </a:graphicData>
            </a:graphic>
          </wp:inline>
        </w:drawing>
      </w:r>
    </w:p>
    <w:p w14:paraId="0058A981">
      <w:pPr>
        <w:keepNext w:val="0"/>
        <w:keepLines w:val="0"/>
        <w:widowControl/>
        <w:numPr>
          <w:numId w:val="0"/>
        </w:numPr>
        <w:suppressLineNumbers w:val="0"/>
        <w:spacing w:before="0" w:beforeAutospacing="1" w:after="0" w:afterAutospacing="1"/>
        <w:ind w:firstLine="500" w:firstLineChars="0"/>
        <w:jc w:val="both"/>
      </w:pPr>
    </w:p>
    <w:p w14:paraId="727A2A33">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drawing>
          <wp:inline distT="0" distB="0" distL="114300" distR="114300">
            <wp:extent cx="5941695" cy="4210050"/>
            <wp:effectExtent l="0" t="0" r="1905"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4"/>
                    <a:stretch>
                      <a:fillRect/>
                    </a:stretch>
                  </pic:blipFill>
                  <pic:spPr>
                    <a:xfrm>
                      <a:off x="0" y="0"/>
                      <a:ext cx="5941695" cy="4210050"/>
                    </a:xfrm>
                    <a:prstGeom prst="rect">
                      <a:avLst/>
                    </a:prstGeom>
                    <a:noFill/>
                    <a:ln>
                      <a:noFill/>
                    </a:ln>
                  </pic:spPr>
                </pic:pic>
              </a:graphicData>
            </a:graphic>
          </wp:inline>
        </w:drawing>
      </w:r>
    </w:p>
    <w:p w14:paraId="7E4CF46B">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p>
    <w:p w14:paraId="5B53F765">
      <w:pPr>
        <w:pStyle w:val="5"/>
        <w:keepNext w:val="0"/>
        <w:keepLines w:val="0"/>
        <w:widowControl/>
        <w:suppressLineNumbers w:val="0"/>
      </w:pPr>
      <w:r>
        <w:t>4.2.4 编辑股票功能</w:t>
      </w:r>
    </w:p>
    <w:p w14:paraId="7ACAAF8C">
      <w:pPr>
        <w:pStyle w:val="7"/>
        <w:keepNext w:val="0"/>
        <w:keepLines w:val="0"/>
        <w:widowControl/>
        <w:suppressLineNumbers w:val="0"/>
        <w:ind w:left="720"/>
      </w:pPr>
      <w:r>
        <w:rPr>
          <w:rStyle w:val="10"/>
        </w:rPr>
        <w:t>测试步骤</w:t>
      </w:r>
      <w:r>
        <w:t>:</w:t>
      </w:r>
    </w:p>
    <w:p w14:paraId="3F2F598B">
      <w:pPr>
        <w:keepNext w:val="0"/>
        <w:keepLines w:val="0"/>
        <w:widowControl/>
        <w:numPr>
          <w:ilvl w:val="1"/>
          <w:numId w:val="43"/>
        </w:numPr>
        <w:suppressLineNumbers w:val="0"/>
        <w:tabs>
          <w:tab w:val="left" w:pos="1440"/>
        </w:tabs>
        <w:spacing w:before="0" w:beforeAutospacing="1" w:after="0" w:afterAutospacing="1"/>
        <w:ind w:left="1440" w:hanging="360"/>
      </w:pPr>
      <w:r>
        <w:t>点击股票的"编辑"按钮</w:t>
      </w:r>
    </w:p>
    <w:p w14:paraId="78034872">
      <w:pPr>
        <w:keepNext w:val="0"/>
        <w:keepLines w:val="0"/>
        <w:widowControl/>
        <w:numPr>
          <w:ilvl w:val="1"/>
          <w:numId w:val="43"/>
        </w:numPr>
        <w:suppressLineNumbers w:val="0"/>
        <w:tabs>
          <w:tab w:val="left" w:pos="1440"/>
        </w:tabs>
        <w:spacing w:before="0" w:beforeAutospacing="1" w:after="0" w:afterAutospacing="1"/>
        <w:ind w:left="1440" w:hanging="360"/>
      </w:pPr>
      <w:r>
        <w:t>修改股票信息</w:t>
      </w:r>
    </w:p>
    <w:p w14:paraId="273C9442">
      <w:pPr>
        <w:keepNext w:val="0"/>
        <w:keepLines w:val="0"/>
        <w:widowControl/>
        <w:numPr>
          <w:ilvl w:val="1"/>
          <w:numId w:val="43"/>
        </w:numPr>
        <w:suppressLineNumbers w:val="0"/>
        <w:tabs>
          <w:tab w:val="left" w:pos="1440"/>
        </w:tabs>
        <w:spacing w:before="0" w:beforeAutospacing="1" w:after="0" w:afterAutospacing="1"/>
        <w:ind w:left="1440" w:hanging="360"/>
      </w:pPr>
      <w:r>
        <w:t>点击"保存"按钮</w:t>
      </w:r>
    </w:p>
    <w:p w14:paraId="5EAC44B4">
      <w:pPr>
        <w:keepNext w:val="0"/>
        <w:keepLines w:val="0"/>
        <w:widowControl/>
        <w:numPr>
          <w:ilvl w:val="1"/>
          <w:numId w:val="43"/>
        </w:numPr>
        <w:suppressLineNumbers w:val="0"/>
        <w:tabs>
          <w:tab w:val="left" w:pos="1440"/>
        </w:tabs>
        <w:spacing w:before="0" w:beforeAutospacing="1" w:after="0" w:afterAutospacing="1"/>
        <w:ind w:left="1440" w:hanging="360"/>
      </w:pPr>
      <w:r>
        <w:t>检查编辑结果</w:t>
      </w:r>
    </w:p>
    <w:p w14:paraId="4BF5E75D">
      <w:pPr>
        <w:pStyle w:val="7"/>
        <w:keepNext w:val="0"/>
        <w:keepLines w:val="0"/>
        <w:widowControl/>
        <w:suppressLineNumbers w:val="0"/>
        <w:ind w:left="720"/>
      </w:pPr>
      <w:r>
        <w:rPr>
          <w:rStyle w:val="10"/>
        </w:rPr>
        <w:t>预期结果</w:t>
      </w:r>
      <w:r>
        <w:t>:</w:t>
      </w:r>
    </w:p>
    <w:p w14:paraId="2F7FB721">
      <w:pPr>
        <w:keepNext w:val="0"/>
        <w:keepLines w:val="0"/>
        <w:widowControl/>
        <w:numPr>
          <w:ilvl w:val="1"/>
          <w:numId w:val="44"/>
        </w:numPr>
        <w:suppressLineNumbers w:val="0"/>
        <w:tabs>
          <w:tab w:val="left" w:pos="1440"/>
        </w:tabs>
        <w:spacing w:before="0" w:beforeAutospacing="1" w:after="0" w:afterAutospacing="1"/>
        <w:ind w:left="1440" w:hanging="360"/>
      </w:pPr>
      <w:r>
        <w:t>编辑成功后刷新列表</w:t>
      </w:r>
    </w:p>
    <w:p w14:paraId="7016E10F">
      <w:pPr>
        <w:keepNext w:val="0"/>
        <w:keepLines w:val="0"/>
        <w:widowControl/>
        <w:numPr>
          <w:ilvl w:val="1"/>
          <w:numId w:val="44"/>
        </w:numPr>
        <w:suppressLineNumbers w:val="0"/>
        <w:tabs>
          <w:tab w:val="left" w:pos="1440"/>
        </w:tabs>
        <w:spacing w:before="0" w:beforeAutospacing="1" w:after="0" w:afterAutospacing="1"/>
        <w:ind w:left="1440" w:hanging="360"/>
      </w:pPr>
      <w:r>
        <w:t>显示成功提示信息</w:t>
      </w:r>
    </w:p>
    <w:p w14:paraId="16CD925E">
      <w:pPr>
        <w:keepNext w:val="0"/>
        <w:keepLines w:val="0"/>
        <w:widowControl/>
        <w:numPr>
          <w:ilvl w:val="1"/>
          <w:numId w:val="44"/>
        </w:numPr>
        <w:suppressLineNumbers w:val="0"/>
        <w:tabs>
          <w:tab w:val="left" w:pos="1440"/>
        </w:tabs>
        <w:spacing w:before="0" w:beforeAutospacing="1" w:after="0" w:afterAutospacing="1"/>
        <w:ind w:left="1440" w:hanging="360"/>
      </w:pPr>
      <w:r>
        <w:t>股票信息已更新</w:t>
      </w:r>
    </w:p>
    <w:p w14:paraId="234F7960">
      <w:pPr>
        <w:pStyle w:val="7"/>
        <w:keepNext w:val="0"/>
        <w:keepLines w:val="0"/>
        <w:widowControl/>
        <w:suppressLineNumbers w:val="0"/>
        <w:ind w:left="720"/>
      </w:pPr>
      <w:r>
        <w:rPr>
          <w:rStyle w:val="10"/>
        </w:rPr>
        <w:t>测试用例</w:t>
      </w:r>
      <w:r>
        <w:t>:</w:t>
      </w:r>
    </w:p>
    <w:p w14:paraId="58296CCD">
      <w:pPr>
        <w:keepNext w:val="0"/>
        <w:keepLines w:val="0"/>
        <w:widowControl/>
        <w:numPr>
          <w:ilvl w:val="1"/>
          <w:numId w:val="45"/>
        </w:numPr>
        <w:suppressLineNumbers w:val="0"/>
        <w:tabs>
          <w:tab w:val="left" w:pos="1440"/>
        </w:tabs>
        <w:spacing w:before="0" w:beforeAutospacing="1" w:after="0" w:afterAutospacing="1"/>
        <w:ind w:left="1440" w:hanging="360"/>
      </w:pPr>
      <w:r>
        <w:t>正常编辑：修改有效信息</w:t>
      </w:r>
    </w:p>
    <w:p w14:paraId="4910FCB2">
      <w:pPr>
        <w:keepNext w:val="0"/>
        <w:keepLines w:val="0"/>
        <w:widowControl/>
        <w:numPr>
          <w:ilvl w:val="1"/>
          <w:numId w:val="45"/>
        </w:numPr>
        <w:suppressLineNumbers w:val="0"/>
        <w:tabs>
          <w:tab w:val="left" w:pos="1440"/>
        </w:tabs>
        <w:spacing w:before="0" w:beforeAutospacing="1" w:after="0" w:afterAutospacing="1"/>
        <w:ind w:left="1440" w:hanging="360"/>
      </w:pPr>
      <w:r>
        <w:t>异常编辑：必填项为空</w:t>
      </w:r>
    </w:p>
    <w:p w14:paraId="2FD461F8">
      <w:pPr>
        <w:keepNext w:val="0"/>
        <w:keepLines w:val="0"/>
        <w:widowControl/>
        <w:numPr>
          <w:ilvl w:val="1"/>
          <w:numId w:val="45"/>
        </w:numPr>
        <w:suppressLineNumbers w:val="0"/>
        <w:tabs>
          <w:tab w:val="left" w:pos="1440"/>
        </w:tabs>
        <w:spacing w:before="0" w:beforeAutospacing="1" w:after="0" w:afterAutospacing="1"/>
        <w:ind w:left="1440" w:hanging="360"/>
      </w:pPr>
      <w:r>
        <w:t>异常编辑：数据格式不正确</w:t>
      </w:r>
    </w:p>
    <w:p w14:paraId="66A3ADF4">
      <w:pPr>
        <w:keepNext w:val="0"/>
        <w:keepLines w:val="0"/>
        <w:widowControl/>
        <w:numPr>
          <w:numId w:val="0"/>
        </w:numPr>
        <w:suppressLineNumbers w:val="0"/>
        <w:spacing w:before="0" w:beforeAutospacing="1" w:after="0" w:afterAutospacing="1"/>
        <w:jc w:val="both"/>
      </w:pPr>
    </w:p>
    <w:p w14:paraId="7C3E54EF">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262AA659">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5"/>
                    <a:stretch>
                      <a:fillRect/>
                    </a:stretch>
                  </pic:blipFill>
                  <pic:spPr>
                    <a:xfrm>
                      <a:off x="0" y="0"/>
                      <a:ext cx="5941695" cy="4210050"/>
                    </a:xfrm>
                    <a:prstGeom prst="rect">
                      <a:avLst/>
                    </a:prstGeom>
                    <a:noFill/>
                    <a:ln>
                      <a:noFill/>
                    </a:ln>
                  </pic:spPr>
                </pic:pic>
              </a:graphicData>
            </a:graphic>
          </wp:inline>
        </w:drawing>
      </w:r>
    </w:p>
    <w:p w14:paraId="47FFEC14">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6"/>
                    <a:stretch>
                      <a:fillRect/>
                    </a:stretch>
                  </pic:blipFill>
                  <pic:spPr>
                    <a:xfrm>
                      <a:off x="0" y="0"/>
                      <a:ext cx="5941695" cy="4210050"/>
                    </a:xfrm>
                    <a:prstGeom prst="rect">
                      <a:avLst/>
                    </a:prstGeom>
                    <a:noFill/>
                    <a:ln>
                      <a:noFill/>
                    </a:ln>
                  </pic:spPr>
                </pic:pic>
              </a:graphicData>
            </a:graphic>
          </wp:inline>
        </w:drawing>
      </w:r>
    </w:p>
    <w:p w14:paraId="59FC2165">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p>
    <w:p w14:paraId="1CBFFF40">
      <w:pPr>
        <w:pStyle w:val="5"/>
        <w:keepNext w:val="0"/>
        <w:keepLines w:val="0"/>
        <w:widowControl/>
        <w:suppressLineNumbers w:val="0"/>
      </w:pPr>
      <w:r>
        <w:t>4.2.5 删除股票功能</w:t>
      </w:r>
    </w:p>
    <w:p w14:paraId="18193802">
      <w:pPr>
        <w:pStyle w:val="7"/>
        <w:keepNext w:val="0"/>
        <w:keepLines w:val="0"/>
        <w:widowControl/>
        <w:suppressLineNumbers w:val="0"/>
        <w:ind w:left="720"/>
      </w:pPr>
      <w:r>
        <w:rPr>
          <w:rStyle w:val="10"/>
        </w:rPr>
        <w:t>测试步骤</w:t>
      </w:r>
      <w:r>
        <w:t>:</w:t>
      </w:r>
    </w:p>
    <w:p w14:paraId="0BCC6720">
      <w:pPr>
        <w:keepNext w:val="0"/>
        <w:keepLines w:val="0"/>
        <w:widowControl/>
        <w:numPr>
          <w:ilvl w:val="1"/>
          <w:numId w:val="46"/>
        </w:numPr>
        <w:suppressLineNumbers w:val="0"/>
        <w:tabs>
          <w:tab w:val="left" w:pos="1440"/>
        </w:tabs>
        <w:spacing w:before="0" w:beforeAutospacing="1" w:after="0" w:afterAutospacing="1"/>
        <w:ind w:left="1440" w:hanging="360"/>
      </w:pPr>
      <w:r>
        <w:t>点击股票的"删除"按钮</w:t>
      </w:r>
    </w:p>
    <w:p w14:paraId="2CBFBF4E">
      <w:pPr>
        <w:keepNext w:val="0"/>
        <w:keepLines w:val="0"/>
        <w:widowControl/>
        <w:numPr>
          <w:ilvl w:val="1"/>
          <w:numId w:val="46"/>
        </w:numPr>
        <w:suppressLineNumbers w:val="0"/>
        <w:tabs>
          <w:tab w:val="left" w:pos="1440"/>
        </w:tabs>
        <w:spacing w:before="0" w:beforeAutospacing="1" w:after="0" w:afterAutospacing="1"/>
        <w:ind w:left="1440" w:hanging="360"/>
      </w:pPr>
      <w:r>
        <w:t>确认删除操作</w:t>
      </w:r>
    </w:p>
    <w:p w14:paraId="7C01A280">
      <w:pPr>
        <w:keepNext w:val="0"/>
        <w:keepLines w:val="0"/>
        <w:widowControl/>
        <w:numPr>
          <w:ilvl w:val="1"/>
          <w:numId w:val="46"/>
        </w:numPr>
        <w:suppressLineNumbers w:val="0"/>
        <w:tabs>
          <w:tab w:val="left" w:pos="1440"/>
        </w:tabs>
        <w:spacing w:before="0" w:beforeAutospacing="1" w:after="0" w:afterAutospacing="1"/>
        <w:ind w:left="1440" w:hanging="360"/>
      </w:pPr>
      <w:r>
        <w:t>检查删除结果</w:t>
      </w:r>
    </w:p>
    <w:p w14:paraId="4C9DA96C">
      <w:pPr>
        <w:pStyle w:val="7"/>
        <w:keepNext w:val="0"/>
        <w:keepLines w:val="0"/>
        <w:widowControl/>
        <w:suppressLineNumbers w:val="0"/>
        <w:ind w:left="720"/>
      </w:pPr>
      <w:r>
        <w:rPr>
          <w:rStyle w:val="10"/>
        </w:rPr>
        <w:t>预期结果</w:t>
      </w:r>
      <w:r>
        <w:t>:</w:t>
      </w:r>
    </w:p>
    <w:p w14:paraId="5E795122">
      <w:pPr>
        <w:keepNext w:val="0"/>
        <w:keepLines w:val="0"/>
        <w:widowControl/>
        <w:numPr>
          <w:ilvl w:val="1"/>
          <w:numId w:val="47"/>
        </w:numPr>
        <w:suppressLineNumbers w:val="0"/>
        <w:tabs>
          <w:tab w:val="left" w:pos="1440"/>
        </w:tabs>
        <w:spacing w:before="0" w:beforeAutospacing="1" w:after="0" w:afterAutospacing="1"/>
        <w:ind w:left="1440" w:hanging="360"/>
      </w:pPr>
      <w:r>
        <w:t>删除成功后刷新列表</w:t>
      </w:r>
    </w:p>
    <w:p w14:paraId="58478B7A">
      <w:pPr>
        <w:keepNext w:val="0"/>
        <w:keepLines w:val="0"/>
        <w:widowControl/>
        <w:numPr>
          <w:ilvl w:val="1"/>
          <w:numId w:val="47"/>
        </w:numPr>
        <w:suppressLineNumbers w:val="0"/>
        <w:tabs>
          <w:tab w:val="left" w:pos="1440"/>
        </w:tabs>
        <w:spacing w:before="0" w:beforeAutospacing="1" w:after="0" w:afterAutospacing="1"/>
        <w:ind w:left="1440" w:hanging="360"/>
      </w:pPr>
      <w:r>
        <w:t>显示成功提示信息</w:t>
      </w:r>
    </w:p>
    <w:p w14:paraId="641ADD1A">
      <w:pPr>
        <w:keepNext w:val="0"/>
        <w:keepLines w:val="0"/>
        <w:widowControl/>
        <w:numPr>
          <w:ilvl w:val="1"/>
          <w:numId w:val="47"/>
        </w:numPr>
        <w:suppressLineNumbers w:val="0"/>
        <w:tabs>
          <w:tab w:val="left" w:pos="1440"/>
        </w:tabs>
        <w:spacing w:before="0" w:beforeAutospacing="1" w:after="0" w:afterAutospacing="1"/>
        <w:ind w:left="1440" w:hanging="360"/>
      </w:pPr>
      <w:r>
        <w:t>股票从列表中移除</w:t>
      </w:r>
    </w:p>
    <w:p w14:paraId="0DEB3891">
      <w:pPr>
        <w:pStyle w:val="7"/>
        <w:keepNext w:val="0"/>
        <w:keepLines w:val="0"/>
        <w:widowControl/>
        <w:suppressLineNumbers w:val="0"/>
        <w:ind w:left="720"/>
      </w:pPr>
      <w:r>
        <w:rPr>
          <w:rStyle w:val="10"/>
        </w:rPr>
        <w:t>测试用例</w:t>
      </w:r>
      <w:r>
        <w:t>:</w:t>
      </w:r>
    </w:p>
    <w:p w14:paraId="1699A7F0">
      <w:pPr>
        <w:keepNext w:val="0"/>
        <w:keepLines w:val="0"/>
        <w:widowControl/>
        <w:numPr>
          <w:ilvl w:val="1"/>
          <w:numId w:val="48"/>
        </w:numPr>
        <w:suppressLineNumbers w:val="0"/>
        <w:tabs>
          <w:tab w:val="left" w:pos="1440"/>
        </w:tabs>
        <w:spacing w:before="0" w:beforeAutospacing="1" w:after="0" w:afterAutospacing="1"/>
        <w:ind w:left="1440" w:hanging="360"/>
      </w:pPr>
      <w:r>
        <w:t>正常删除：确认删除</w:t>
      </w:r>
    </w:p>
    <w:p w14:paraId="067760A3">
      <w:pPr>
        <w:keepNext w:val="0"/>
        <w:keepLines w:val="0"/>
        <w:widowControl/>
        <w:numPr>
          <w:ilvl w:val="1"/>
          <w:numId w:val="48"/>
        </w:numPr>
        <w:suppressLineNumbers w:val="0"/>
        <w:tabs>
          <w:tab w:val="left" w:pos="1440"/>
        </w:tabs>
        <w:spacing w:before="0" w:beforeAutospacing="1" w:after="0" w:afterAutospacing="1"/>
        <w:ind w:left="1440" w:hanging="360"/>
      </w:pPr>
      <w:r>
        <w:t>正常删除：取消删除</w:t>
      </w:r>
    </w:p>
    <w:p w14:paraId="492B3D85">
      <w:pPr>
        <w:keepNext w:val="0"/>
        <w:keepLines w:val="0"/>
        <w:widowControl/>
        <w:numPr>
          <w:ilvl w:val="1"/>
          <w:numId w:val="48"/>
        </w:numPr>
        <w:suppressLineNumbers w:val="0"/>
        <w:tabs>
          <w:tab w:val="left" w:pos="1440"/>
        </w:tabs>
        <w:spacing w:before="0" w:beforeAutospacing="1" w:after="0" w:afterAutospacing="1"/>
        <w:ind w:left="1440" w:hanging="360"/>
      </w:pPr>
      <w:r>
        <w:t>异常删除：删除失败时</w:t>
      </w:r>
    </w:p>
    <w:p w14:paraId="21BDA2AA">
      <w:pPr>
        <w:keepNext w:val="0"/>
        <w:keepLines w:val="0"/>
        <w:widowControl/>
        <w:numPr>
          <w:numId w:val="0"/>
        </w:numPr>
        <w:suppressLineNumbers w:val="0"/>
        <w:spacing w:before="0" w:beforeAutospacing="1" w:after="0" w:afterAutospacing="1"/>
        <w:jc w:val="both"/>
      </w:pPr>
    </w:p>
    <w:p w14:paraId="6165A0C5">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5642FEA7">
      <w:pPr>
        <w:keepNext w:val="0"/>
        <w:keepLines w:val="0"/>
        <w:widowControl/>
        <w:numPr>
          <w:numId w:val="0"/>
        </w:numPr>
        <w:suppressLineNumbers w:val="0"/>
        <w:spacing w:before="0" w:beforeAutospacing="1" w:after="0" w:afterAutospacing="1"/>
        <w:ind w:firstLine="500" w:firstLineChars="0"/>
        <w:jc w:val="both"/>
      </w:pPr>
      <w:r>
        <w:drawing>
          <wp:inline distT="0" distB="0" distL="114300" distR="114300">
            <wp:extent cx="5941695" cy="4210050"/>
            <wp:effectExtent l="0" t="0" r="1905"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5941695" cy="4210050"/>
                    </a:xfrm>
                    <a:prstGeom prst="rect">
                      <a:avLst/>
                    </a:prstGeom>
                    <a:noFill/>
                    <a:ln>
                      <a:noFill/>
                    </a:ln>
                  </pic:spPr>
                </pic:pic>
              </a:graphicData>
            </a:graphic>
          </wp:inline>
        </w:drawing>
      </w:r>
    </w:p>
    <w:p w14:paraId="381FD203">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drawing>
          <wp:inline distT="0" distB="0" distL="114300" distR="114300">
            <wp:extent cx="5941695" cy="4210050"/>
            <wp:effectExtent l="0" t="0" r="1905"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8"/>
                    <a:stretch>
                      <a:fillRect/>
                    </a:stretch>
                  </pic:blipFill>
                  <pic:spPr>
                    <a:xfrm>
                      <a:off x="0" y="0"/>
                      <a:ext cx="5941695" cy="4210050"/>
                    </a:xfrm>
                    <a:prstGeom prst="rect">
                      <a:avLst/>
                    </a:prstGeom>
                    <a:noFill/>
                    <a:ln>
                      <a:noFill/>
                    </a:ln>
                  </pic:spPr>
                </pic:pic>
              </a:graphicData>
            </a:graphic>
          </wp:inline>
        </w:drawing>
      </w:r>
    </w:p>
    <w:p w14:paraId="37A1BE0A">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p>
    <w:p w14:paraId="55B09628">
      <w:pPr>
        <w:pStyle w:val="5"/>
        <w:keepNext w:val="0"/>
        <w:keepLines w:val="0"/>
        <w:widowControl/>
        <w:suppressLineNumbers w:val="0"/>
      </w:pPr>
      <w:r>
        <w:t>4.2.6 股票详情查看</w:t>
      </w:r>
    </w:p>
    <w:p w14:paraId="1DB4054D">
      <w:pPr>
        <w:pStyle w:val="7"/>
        <w:keepNext w:val="0"/>
        <w:keepLines w:val="0"/>
        <w:widowControl/>
        <w:suppressLineNumbers w:val="0"/>
        <w:ind w:left="720"/>
      </w:pPr>
      <w:r>
        <w:rPr>
          <w:rStyle w:val="10"/>
        </w:rPr>
        <w:t>测试步骤</w:t>
      </w:r>
      <w:r>
        <w:t>:</w:t>
      </w:r>
    </w:p>
    <w:p w14:paraId="419F78A8">
      <w:pPr>
        <w:keepNext w:val="0"/>
        <w:keepLines w:val="0"/>
        <w:widowControl/>
        <w:numPr>
          <w:ilvl w:val="1"/>
          <w:numId w:val="49"/>
        </w:numPr>
        <w:suppressLineNumbers w:val="0"/>
        <w:tabs>
          <w:tab w:val="left" w:pos="1440"/>
        </w:tabs>
        <w:spacing w:before="0" w:beforeAutospacing="1" w:after="0" w:afterAutospacing="1"/>
        <w:ind w:left="1440" w:hanging="360"/>
      </w:pPr>
      <w:r>
        <w:t>点击股票的"查看"按钮</w:t>
      </w:r>
    </w:p>
    <w:p w14:paraId="6BDD7E90">
      <w:pPr>
        <w:keepNext w:val="0"/>
        <w:keepLines w:val="0"/>
        <w:widowControl/>
        <w:numPr>
          <w:ilvl w:val="1"/>
          <w:numId w:val="49"/>
        </w:numPr>
        <w:suppressLineNumbers w:val="0"/>
        <w:tabs>
          <w:tab w:val="left" w:pos="1440"/>
        </w:tabs>
        <w:spacing w:before="0" w:beforeAutospacing="1" w:after="0" w:afterAutospacing="1"/>
        <w:ind w:left="1440" w:hanging="360"/>
      </w:pPr>
      <w:r>
        <w:t>检查股票详情页面</w:t>
      </w:r>
    </w:p>
    <w:p w14:paraId="4ABB7E8E">
      <w:pPr>
        <w:pStyle w:val="7"/>
        <w:keepNext w:val="0"/>
        <w:keepLines w:val="0"/>
        <w:widowControl/>
        <w:suppressLineNumbers w:val="0"/>
        <w:ind w:left="720"/>
      </w:pPr>
      <w:r>
        <w:rPr>
          <w:rStyle w:val="10"/>
        </w:rPr>
        <w:t>预期结果</w:t>
      </w:r>
      <w:r>
        <w:t>:</w:t>
      </w:r>
    </w:p>
    <w:p w14:paraId="5D30E40D">
      <w:pPr>
        <w:keepNext w:val="0"/>
        <w:keepLines w:val="0"/>
        <w:widowControl/>
        <w:numPr>
          <w:ilvl w:val="1"/>
          <w:numId w:val="50"/>
        </w:numPr>
        <w:suppressLineNumbers w:val="0"/>
        <w:tabs>
          <w:tab w:val="left" w:pos="1440"/>
        </w:tabs>
        <w:spacing w:before="0" w:beforeAutospacing="1" w:after="0" w:afterAutospacing="1"/>
        <w:ind w:left="1440" w:hanging="360"/>
      </w:pPr>
      <w:r>
        <w:t>显示股票的详细信息</w:t>
      </w:r>
    </w:p>
    <w:p w14:paraId="1EAE6144">
      <w:pPr>
        <w:keepNext w:val="0"/>
        <w:keepLines w:val="0"/>
        <w:widowControl/>
        <w:numPr>
          <w:ilvl w:val="1"/>
          <w:numId w:val="50"/>
        </w:numPr>
        <w:suppressLineNumbers w:val="0"/>
        <w:tabs>
          <w:tab w:val="left" w:pos="1440"/>
        </w:tabs>
        <w:spacing w:before="0" w:beforeAutospacing="1" w:after="0" w:afterAutospacing="1"/>
        <w:ind w:left="1440" w:hanging="360"/>
      </w:pPr>
      <w:r>
        <w:t>数据格式正确</w:t>
      </w:r>
    </w:p>
    <w:p w14:paraId="237BC50E">
      <w:pPr>
        <w:pStyle w:val="7"/>
        <w:keepNext w:val="0"/>
        <w:keepLines w:val="0"/>
        <w:widowControl/>
        <w:suppressLineNumbers w:val="0"/>
        <w:ind w:left="720"/>
      </w:pPr>
      <w:r>
        <w:rPr>
          <w:rStyle w:val="10"/>
        </w:rPr>
        <w:t>测试用例</w:t>
      </w:r>
      <w:r>
        <w:t>:</w:t>
      </w:r>
    </w:p>
    <w:p w14:paraId="480B8562">
      <w:pPr>
        <w:keepNext w:val="0"/>
        <w:keepLines w:val="0"/>
        <w:widowControl/>
        <w:numPr>
          <w:ilvl w:val="1"/>
          <w:numId w:val="51"/>
        </w:numPr>
        <w:suppressLineNumbers w:val="0"/>
        <w:tabs>
          <w:tab w:val="left" w:pos="1440"/>
        </w:tabs>
        <w:spacing w:before="0" w:beforeAutospacing="1" w:after="0" w:afterAutospacing="1"/>
        <w:ind w:left="1440" w:hanging="360"/>
      </w:pPr>
      <w:r>
        <w:t>正常查看：有数据时</w:t>
      </w:r>
    </w:p>
    <w:p w14:paraId="247CB719">
      <w:pPr>
        <w:keepNext w:val="0"/>
        <w:keepLines w:val="0"/>
        <w:widowControl/>
        <w:numPr>
          <w:ilvl w:val="1"/>
          <w:numId w:val="51"/>
        </w:numPr>
        <w:suppressLineNumbers w:val="0"/>
        <w:tabs>
          <w:tab w:val="left" w:pos="1440"/>
        </w:tabs>
        <w:spacing w:before="0" w:beforeAutospacing="1" w:after="0" w:afterAutospacing="1"/>
        <w:ind w:left="1440" w:hanging="360"/>
      </w:pPr>
      <w:r>
        <w:t>异常查看：数据加载失败时</w:t>
      </w:r>
    </w:p>
    <w:p w14:paraId="4F4E73C8">
      <w:pPr>
        <w:keepNext w:val="0"/>
        <w:keepLines w:val="0"/>
        <w:widowControl/>
        <w:numPr>
          <w:numId w:val="0"/>
        </w:numPr>
        <w:suppressLineNumbers w:val="0"/>
        <w:spacing w:before="0" w:beforeAutospacing="1" w:after="0" w:afterAutospacing="1"/>
        <w:ind w:firstLine="500" w:firstLineChars="0"/>
        <w:jc w:val="both"/>
        <w:rPr>
          <w:rFonts w:hint="eastAsia"/>
          <w:lang w:val="en-US" w:eastAsia="zh-CN"/>
        </w:rPr>
      </w:pPr>
      <w:r>
        <w:rPr>
          <w:rFonts w:hint="eastAsia"/>
          <w:lang w:val="en-US" w:eastAsia="zh-CN"/>
        </w:rPr>
        <w:t>测试截图：</w:t>
      </w:r>
    </w:p>
    <w:p w14:paraId="747860A3">
      <w:pPr>
        <w:keepNext w:val="0"/>
        <w:keepLines w:val="0"/>
        <w:widowControl/>
        <w:numPr>
          <w:numId w:val="0"/>
        </w:numPr>
        <w:suppressLineNumbers w:val="0"/>
        <w:spacing w:before="0" w:beforeAutospacing="1" w:after="0" w:afterAutospacing="1"/>
        <w:ind w:firstLine="500" w:firstLineChars="0"/>
        <w:jc w:val="both"/>
        <w:rPr>
          <w:rFonts w:hint="default"/>
          <w:lang w:val="en-US" w:eastAsia="zh-CN"/>
        </w:rPr>
      </w:pPr>
      <w:r>
        <w:drawing>
          <wp:inline distT="0" distB="0" distL="114300" distR="114300">
            <wp:extent cx="5941695" cy="4210050"/>
            <wp:effectExtent l="0" t="0" r="1905"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9"/>
                    <a:stretch>
                      <a:fillRect/>
                    </a:stretch>
                  </pic:blipFill>
                  <pic:spPr>
                    <a:xfrm>
                      <a:off x="0" y="0"/>
                      <a:ext cx="5941695" cy="4210050"/>
                    </a:xfrm>
                    <a:prstGeom prst="rect">
                      <a:avLst/>
                    </a:prstGeom>
                    <a:noFill/>
                    <a:ln>
                      <a:noFill/>
                    </a:ln>
                  </pic:spPr>
                </pic:pic>
              </a:graphicData>
            </a:graphic>
          </wp:inline>
        </w:drawing>
      </w:r>
    </w:p>
    <w:p w14:paraId="5E91039F">
      <w:pPr>
        <w:pStyle w:val="4"/>
        <w:keepNext w:val="0"/>
        <w:keepLines w:val="0"/>
        <w:widowControl/>
        <w:suppressLineNumbers w:val="0"/>
      </w:pPr>
      <w:r>
        <w:t>4.3 界面和交互测试</w:t>
      </w:r>
    </w:p>
    <w:p w14:paraId="2C14F293">
      <w:pPr>
        <w:pStyle w:val="5"/>
        <w:keepNext w:val="0"/>
        <w:keepLines w:val="0"/>
        <w:widowControl/>
        <w:suppressLineNumbers w:val="0"/>
      </w:pPr>
      <w:r>
        <w:t>4.3.1 响应式布局</w:t>
      </w:r>
    </w:p>
    <w:p w14:paraId="5AA0A613">
      <w:pPr>
        <w:pStyle w:val="7"/>
        <w:keepNext w:val="0"/>
        <w:keepLines w:val="0"/>
        <w:widowControl/>
        <w:suppressLineNumbers w:val="0"/>
        <w:ind w:left="720"/>
      </w:pPr>
      <w:r>
        <w:rPr>
          <w:rStyle w:val="10"/>
        </w:rPr>
        <w:t>测试步骤</w:t>
      </w:r>
      <w:r>
        <w:t>:</w:t>
      </w:r>
    </w:p>
    <w:p w14:paraId="1D7D1406">
      <w:pPr>
        <w:keepNext w:val="0"/>
        <w:keepLines w:val="0"/>
        <w:widowControl/>
        <w:numPr>
          <w:ilvl w:val="1"/>
          <w:numId w:val="52"/>
        </w:numPr>
        <w:suppressLineNumbers w:val="0"/>
        <w:tabs>
          <w:tab w:val="left" w:pos="1440"/>
        </w:tabs>
        <w:spacing w:before="0" w:beforeAutospacing="1" w:after="0" w:afterAutospacing="1"/>
        <w:ind w:left="1440" w:hanging="360"/>
      </w:pPr>
      <w:r>
        <w:t>在不同分辨率的设备上访问应用</w:t>
      </w:r>
    </w:p>
    <w:p w14:paraId="1A106392">
      <w:pPr>
        <w:keepNext w:val="0"/>
        <w:keepLines w:val="0"/>
        <w:widowControl/>
        <w:numPr>
          <w:ilvl w:val="1"/>
          <w:numId w:val="52"/>
        </w:numPr>
        <w:suppressLineNumbers w:val="0"/>
        <w:tabs>
          <w:tab w:val="left" w:pos="1440"/>
        </w:tabs>
        <w:spacing w:before="0" w:beforeAutospacing="1" w:after="0" w:afterAutospacing="1"/>
        <w:ind w:left="1440" w:hanging="360"/>
      </w:pPr>
      <w:r>
        <w:t>检查页面布局是否正确</w:t>
      </w:r>
    </w:p>
    <w:p w14:paraId="44DEAC2C">
      <w:pPr>
        <w:pStyle w:val="7"/>
        <w:keepNext w:val="0"/>
        <w:keepLines w:val="0"/>
        <w:widowControl/>
        <w:suppressLineNumbers w:val="0"/>
        <w:ind w:left="720"/>
      </w:pPr>
      <w:r>
        <w:rPr>
          <w:rStyle w:val="10"/>
        </w:rPr>
        <w:t>测试设备</w:t>
      </w:r>
      <w:r>
        <w:t>:</w:t>
      </w:r>
    </w:p>
    <w:p w14:paraId="25769CE9">
      <w:pPr>
        <w:keepNext w:val="0"/>
        <w:keepLines w:val="0"/>
        <w:widowControl/>
        <w:numPr>
          <w:ilvl w:val="1"/>
          <w:numId w:val="53"/>
        </w:numPr>
        <w:suppressLineNumbers w:val="0"/>
        <w:tabs>
          <w:tab w:val="left" w:pos="1440"/>
        </w:tabs>
        <w:spacing w:before="0" w:beforeAutospacing="1" w:after="0" w:afterAutospacing="1"/>
        <w:ind w:left="1440" w:hanging="360"/>
      </w:pPr>
      <w:r>
        <w:t>桌面端（1920x1080）</w:t>
      </w:r>
    </w:p>
    <w:p w14:paraId="04EB381B">
      <w:pPr>
        <w:keepNext w:val="0"/>
        <w:keepLines w:val="0"/>
        <w:widowControl/>
        <w:numPr>
          <w:ilvl w:val="1"/>
          <w:numId w:val="53"/>
        </w:numPr>
        <w:suppressLineNumbers w:val="0"/>
        <w:tabs>
          <w:tab w:val="left" w:pos="1440"/>
        </w:tabs>
        <w:spacing w:before="0" w:beforeAutospacing="1" w:after="0" w:afterAutospacing="1"/>
        <w:ind w:left="1440" w:hanging="360"/>
      </w:pPr>
      <w:r>
        <w:t>平板端（768x1024）</w:t>
      </w:r>
    </w:p>
    <w:p w14:paraId="60CE0F11">
      <w:pPr>
        <w:keepNext w:val="0"/>
        <w:keepLines w:val="0"/>
        <w:widowControl/>
        <w:numPr>
          <w:ilvl w:val="1"/>
          <w:numId w:val="53"/>
        </w:numPr>
        <w:suppressLineNumbers w:val="0"/>
        <w:tabs>
          <w:tab w:val="left" w:pos="1440"/>
        </w:tabs>
        <w:spacing w:before="0" w:beforeAutospacing="1" w:after="0" w:afterAutospacing="1"/>
        <w:ind w:left="1440" w:hanging="360"/>
      </w:pPr>
      <w:r>
        <w:t>手机端（375x667）</w:t>
      </w:r>
    </w:p>
    <w:p w14:paraId="288A28A2">
      <w:pPr>
        <w:pStyle w:val="7"/>
        <w:keepNext w:val="0"/>
        <w:keepLines w:val="0"/>
        <w:widowControl/>
        <w:suppressLineNumbers w:val="0"/>
        <w:ind w:left="720"/>
      </w:pPr>
      <w:r>
        <w:rPr>
          <w:rStyle w:val="10"/>
        </w:rPr>
        <w:t>预期结果</w:t>
      </w:r>
      <w:r>
        <w:t>:</w:t>
      </w:r>
    </w:p>
    <w:p w14:paraId="46A5A917">
      <w:pPr>
        <w:keepNext w:val="0"/>
        <w:keepLines w:val="0"/>
        <w:widowControl/>
        <w:numPr>
          <w:ilvl w:val="1"/>
          <w:numId w:val="54"/>
        </w:numPr>
        <w:suppressLineNumbers w:val="0"/>
        <w:tabs>
          <w:tab w:val="left" w:pos="1440"/>
        </w:tabs>
        <w:spacing w:before="0" w:beforeAutospacing="1" w:after="0" w:afterAutospacing="1"/>
        <w:ind w:left="1440" w:hanging="360"/>
      </w:pPr>
      <w:r>
        <w:t>在不同设备上都能正常显示</w:t>
      </w:r>
    </w:p>
    <w:p w14:paraId="50310F79">
      <w:pPr>
        <w:keepNext w:val="0"/>
        <w:keepLines w:val="0"/>
        <w:widowControl/>
        <w:numPr>
          <w:ilvl w:val="1"/>
          <w:numId w:val="54"/>
        </w:numPr>
        <w:suppressLineNumbers w:val="0"/>
        <w:tabs>
          <w:tab w:val="left" w:pos="1440"/>
        </w:tabs>
        <w:spacing w:before="0" w:beforeAutospacing="1" w:after="0" w:afterAutospacing="1"/>
        <w:ind w:left="1440" w:hanging="360"/>
      </w:pPr>
      <w:r>
        <w:t>交互元素可用</w:t>
      </w:r>
    </w:p>
    <w:p w14:paraId="7737AEC2">
      <w:pPr>
        <w:pStyle w:val="5"/>
        <w:keepNext w:val="0"/>
        <w:keepLines w:val="0"/>
        <w:widowControl/>
        <w:suppressLineNumbers w:val="0"/>
      </w:pPr>
      <w:r>
        <w:t>4.3.2 表单验证</w:t>
      </w:r>
    </w:p>
    <w:p w14:paraId="01F73F73">
      <w:pPr>
        <w:pStyle w:val="7"/>
        <w:keepNext w:val="0"/>
        <w:keepLines w:val="0"/>
        <w:widowControl/>
        <w:suppressLineNumbers w:val="0"/>
        <w:ind w:left="720"/>
      </w:pPr>
      <w:r>
        <w:rPr>
          <w:rStyle w:val="10"/>
        </w:rPr>
        <w:t>测试步骤</w:t>
      </w:r>
      <w:r>
        <w:t>:</w:t>
      </w:r>
    </w:p>
    <w:p w14:paraId="39A48B7F">
      <w:pPr>
        <w:keepNext w:val="0"/>
        <w:keepLines w:val="0"/>
        <w:widowControl/>
        <w:numPr>
          <w:ilvl w:val="1"/>
          <w:numId w:val="55"/>
        </w:numPr>
        <w:suppressLineNumbers w:val="0"/>
        <w:tabs>
          <w:tab w:val="left" w:pos="1440"/>
        </w:tabs>
        <w:spacing w:before="0" w:beforeAutospacing="1" w:after="0" w:afterAutospacing="1"/>
        <w:ind w:left="1440" w:hanging="360"/>
      </w:pPr>
      <w:r>
        <w:t>提交不完整的表单</w:t>
      </w:r>
    </w:p>
    <w:p w14:paraId="748B1027">
      <w:pPr>
        <w:keepNext w:val="0"/>
        <w:keepLines w:val="0"/>
        <w:widowControl/>
        <w:numPr>
          <w:ilvl w:val="1"/>
          <w:numId w:val="55"/>
        </w:numPr>
        <w:suppressLineNumbers w:val="0"/>
        <w:tabs>
          <w:tab w:val="left" w:pos="1440"/>
        </w:tabs>
        <w:spacing w:before="0" w:beforeAutospacing="1" w:after="0" w:afterAutospacing="1"/>
        <w:ind w:left="1440" w:hanging="360"/>
      </w:pPr>
      <w:r>
        <w:t>输入格式不正确的数据</w:t>
      </w:r>
    </w:p>
    <w:p w14:paraId="5D1FC745">
      <w:pPr>
        <w:keepNext w:val="0"/>
        <w:keepLines w:val="0"/>
        <w:widowControl/>
        <w:numPr>
          <w:ilvl w:val="1"/>
          <w:numId w:val="55"/>
        </w:numPr>
        <w:suppressLineNumbers w:val="0"/>
        <w:tabs>
          <w:tab w:val="left" w:pos="1440"/>
        </w:tabs>
        <w:spacing w:before="0" w:beforeAutospacing="1" w:after="0" w:afterAutospacing="1"/>
        <w:ind w:left="1440" w:hanging="360"/>
      </w:pPr>
      <w:r>
        <w:t>检查验证提示</w:t>
      </w:r>
    </w:p>
    <w:p w14:paraId="4328C9A7">
      <w:pPr>
        <w:pStyle w:val="7"/>
        <w:keepNext w:val="0"/>
        <w:keepLines w:val="0"/>
        <w:widowControl/>
        <w:suppressLineNumbers w:val="0"/>
        <w:ind w:left="720"/>
      </w:pPr>
      <w:r>
        <w:rPr>
          <w:rStyle w:val="10"/>
        </w:rPr>
        <w:t>预期结果</w:t>
      </w:r>
      <w:r>
        <w:t>:</w:t>
      </w:r>
    </w:p>
    <w:p w14:paraId="723C8C5F">
      <w:pPr>
        <w:keepNext w:val="0"/>
        <w:keepLines w:val="0"/>
        <w:widowControl/>
        <w:numPr>
          <w:ilvl w:val="1"/>
          <w:numId w:val="56"/>
        </w:numPr>
        <w:suppressLineNumbers w:val="0"/>
        <w:tabs>
          <w:tab w:val="left" w:pos="1440"/>
        </w:tabs>
        <w:spacing w:before="0" w:beforeAutospacing="1" w:after="0" w:afterAutospacing="1"/>
        <w:ind w:left="1440" w:hanging="360"/>
      </w:pPr>
      <w:r>
        <w:t>显示相应的验证错误信息</w:t>
      </w:r>
    </w:p>
    <w:p w14:paraId="08696D5A">
      <w:pPr>
        <w:keepNext w:val="0"/>
        <w:keepLines w:val="0"/>
        <w:widowControl/>
        <w:numPr>
          <w:ilvl w:val="1"/>
          <w:numId w:val="56"/>
        </w:numPr>
        <w:suppressLineNumbers w:val="0"/>
        <w:tabs>
          <w:tab w:val="left" w:pos="1440"/>
        </w:tabs>
        <w:spacing w:before="0" w:beforeAutospacing="1" w:after="0" w:afterAutospacing="1"/>
        <w:ind w:left="1440" w:hanging="360"/>
      </w:pPr>
      <w:r>
        <w:t>阻止表单提交</w:t>
      </w:r>
    </w:p>
    <w:p w14:paraId="3EC832BA">
      <w:pPr>
        <w:pStyle w:val="5"/>
        <w:keepNext w:val="0"/>
        <w:keepLines w:val="0"/>
        <w:widowControl/>
        <w:suppressLineNumbers w:val="0"/>
      </w:pPr>
      <w:r>
        <w:t>4.3.3 加载状态</w:t>
      </w:r>
    </w:p>
    <w:p w14:paraId="2685CF0C">
      <w:pPr>
        <w:pStyle w:val="7"/>
        <w:keepNext w:val="0"/>
        <w:keepLines w:val="0"/>
        <w:widowControl/>
        <w:suppressLineNumbers w:val="0"/>
        <w:ind w:left="720"/>
      </w:pPr>
      <w:r>
        <w:rPr>
          <w:rStyle w:val="10"/>
        </w:rPr>
        <w:t>测试步骤</w:t>
      </w:r>
      <w:r>
        <w:t>:</w:t>
      </w:r>
    </w:p>
    <w:p w14:paraId="0F9179C0">
      <w:pPr>
        <w:keepNext w:val="0"/>
        <w:keepLines w:val="0"/>
        <w:widowControl/>
        <w:numPr>
          <w:ilvl w:val="1"/>
          <w:numId w:val="57"/>
        </w:numPr>
        <w:suppressLineNumbers w:val="0"/>
        <w:tabs>
          <w:tab w:val="left" w:pos="1440"/>
        </w:tabs>
        <w:spacing w:before="0" w:beforeAutospacing="1" w:after="0" w:afterAutospacing="1"/>
        <w:ind w:left="1440" w:hanging="360"/>
      </w:pPr>
      <w:r>
        <w:t>执行需要等待的操作（如API调用）</w:t>
      </w:r>
    </w:p>
    <w:p w14:paraId="7CB7A419">
      <w:pPr>
        <w:keepNext w:val="0"/>
        <w:keepLines w:val="0"/>
        <w:widowControl/>
        <w:numPr>
          <w:ilvl w:val="1"/>
          <w:numId w:val="57"/>
        </w:numPr>
        <w:suppressLineNumbers w:val="0"/>
        <w:tabs>
          <w:tab w:val="left" w:pos="1440"/>
        </w:tabs>
        <w:spacing w:before="0" w:beforeAutospacing="1" w:after="0" w:afterAutospacing="1"/>
        <w:ind w:left="1440" w:hanging="360"/>
      </w:pPr>
      <w:r>
        <w:t>检查加载状态显示</w:t>
      </w:r>
    </w:p>
    <w:p w14:paraId="0DFDFF87">
      <w:pPr>
        <w:pStyle w:val="7"/>
        <w:keepNext w:val="0"/>
        <w:keepLines w:val="0"/>
        <w:widowControl/>
        <w:suppressLineNumbers w:val="0"/>
        <w:ind w:left="720"/>
      </w:pPr>
      <w:r>
        <w:rPr>
          <w:rStyle w:val="10"/>
        </w:rPr>
        <w:t>预期结果</w:t>
      </w:r>
      <w:r>
        <w:t>:</w:t>
      </w:r>
    </w:p>
    <w:p w14:paraId="3C1E4329">
      <w:pPr>
        <w:keepNext w:val="0"/>
        <w:keepLines w:val="0"/>
        <w:widowControl/>
        <w:numPr>
          <w:ilvl w:val="1"/>
          <w:numId w:val="58"/>
        </w:numPr>
        <w:suppressLineNumbers w:val="0"/>
        <w:tabs>
          <w:tab w:val="left" w:pos="1440"/>
        </w:tabs>
        <w:spacing w:before="0" w:beforeAutospacing="1" w:after="0" w:afterAutospacing="1"/>
        <w:ind w:left="1440" w:hanging="360"/>
      </w:pPr>
      <w:r>
        <w:t>显示加载指示器</w:t>
      </w:r>
    </w:p>
    <w:p w14:paraId="6BE3EC98">
      <w:pPr>
        <w:keepNext w:val="0"/>
        <w:keepLines w:val="0"/>
        <w:widowControl/>
        <w:numPr>
          <w:ilvl w:val="1"/>
          <w:numId w:val="58"/>
        </w:numPr>
        <w:suppressLineNumbers w:val="0"/>
        <w:tabs>
          <w:tab w:val="left" w:pos="1440"/>
        </w:tabs>
        <w:spacing w:before="0" w:beforeAutospacing="1" w:after="0" w:afterAutospacing="1"/>
        <w:ind w:left="1440" w:hanging="360"/>
      </w:pPr>
      <w:r>
        <w:t>禁用相关操作按钮</w:t>
      </w:r>
    </w:p>
    <w:p w14:paraId="0428605F">
      <w:pPr>
        <w:pStyle w:val="3"/>
        <w:keepNext w:val="0"/>
        <w:keepLines w:val="0"/>
        <w:widowControl/>
        <w:suppressLineNumbers w:val="0"/>
      </w:pPr>
      <w:r>
        <w:t>5. Postman自动化测试</w:t>
      </w:r>
    </w:p>
    <w:p w14:paraId="6CA3CC7C">
      <w:pPr>
        <w:pStyle w:val="4"/>
        <w:keepNext w:val="0"/>
        <w:keepLines w:val="0"/>
        <w:widowControl/>
        <w:suppressLineNumbers w:val="0"/>
      </w:pPr>
      <w:r>
        <w:t>5.1 环境配置</w:t>
      </w:r>
    </w:p>
    <w:p w14:paraId="0D07F198">
      <w:pPr>
        <w:pStyle w:val="5"/>
        <w:keepNext w:val="0"/>
        <w:keepLines w:val="0"/>
        <w:widowControl/>
        <w:suppressLineNumbers w:val="0"/>
      </w:pPr>
      <w:r>
        <w:t>5.1.1 创建环境变量</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1"/>
        <w:gridCol w:w="3753"/>
        <w:gridCol w:w="4416"/>
      </w:tblGrid>
      <w:tr w14:paraId="03E98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5F5F5"/>
            <w:tcMar>
              <w:top w:w="30" w:type="dxa"/>
              <w:left w:w="30" w:type="dxa"/>
              <w:bottom w:w="30" w:type="dxa"/>
              <w:right w:w="30" w:type="dxa"/>
            </w:tcMar>
            <w:vAlign w:val="center"/>
          </w:tcPr>
          <w:p w14:paraId="2C34C2DD">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变量名</w:t>
            </w:r>
          </w:p>
        </w:tc>
        <w:tc>
          <w:tcPr>
            <w:tcW w:w="0" w:type="auto"/>
            <w:tcBorders>
              <w:top w:val="single" w:color="CCCCCC" w:sz="6" w:space="0"/>
              <w:left w:val="single" w:color="CCCCCC" w:sz="6" w:space="0"/>
              <w:bottom w:val="single" w:color="CCCCCC" w:sz="6" w:space="0"/>
              <w:right w:val="single" w:color="CCCCCC" w:sz="6" w:space="0"/>
            </w:tcBorders>
            <w:shd w:val="clear" w:color="auto" w:fill="F5F5F5"/>
            <w:tcMar>
              <w:top w:w="30" w:type="dxa"/>
              <w:left w:w="30" w:type="dxa"/>
              <w:bottom w:w="30" w:type="dxa"/>
              <w:right w:w="30" w:type="dxa"/>
            </w:tcMar>
            <w:vAlign w:val="center"/>
          </w:tcPr>
          <w:p w14:paraId="05852C96">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初始值</w:t>
            </w:r>
          </w:p>
        </w:tc>
        <w:tc>
          <w:tcPr>
            <w:tcW w:w="0" w:type="auto"/>
            <w:tcBorders>
              <w:top w:val="single" w:color="CCCCCC" w:sz="6" w:space="0"/>
              <w:left w:val="single" w:color="CCCCCC" w:sz="6" w:space="0"/>
              <w:bottom w:val="single" w:color="CCCCCC" w:sz="6" w:space="0"/>
              <w:right w:val="single" w:color="CCCCCC" w:sz="6" w:space="0"/>
            </w:tcBorders>
            <w:shd w:val="clear" w:color="auto" w:fill="F5F5F5"/>
            <w:tcMar>
              <w:top w:w="30" w:type="dxa"/>
              <w:left w:w="30" w:type="dxa"/>
              <w:bottom w:w="30" w:type="dxa"/>
              <w:right w:w="30" w:type="dxa"/>
            </w:tcMar>
            <w:vAlign w:val="center"/>
          </w:tcPr>
          <w:p w14:paraId="7330341B">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描述</w:t>
            </w:r>
          </w:p>
        </w:tc>
      </w:tr>
      <w:tr w14:paraId="0A9E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4C3BB951">
            <w:pPr>
              <w:keepNext w:val="0"/>
              <w:keepLines w:val="0"/>
              <w:widowControl/>
              <w:suppressLineNumbers w:val="0"/>
              <w:wordWrap w:val="0"/>
              <w:jc w:val="center"/>
            </w:pPr>
            <w:r>
              <w:rPr>
                <w:rFonts w:ascii="宋体" w:hAnsi="宋体" w:eastAsia="宋体" w:cs="宋体"/>
                <w:kern w:val="0"/>
                <w:sz w:val="24"/>
                <w:szCs w:val="24"/>
                <w:lang w:val="en-US" w:eastAsia="zh-CN" w:bidi="ar"/>
              </w:rPr>
              <w:t>baseUrl</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65D46552">
            <w:pPr>
              <w:keepNext w:val="0"/>
              <w:keepLines w:val="0"/>
              <w:widowControl/>
              <w:suppressLineNumbers w:val="0"/>
              <w:wordWrap w:val="0"/>
              <w:jc w:val="center"/>
            </w:pPr>
            <w:r>
              <w:rPr>
                <w:rFonts w:ascii="宋体" w:hAnsi="宋体" w:eastAsia="宋体" w:cs="宋体"/>
                <w:kern w:val="0"/>
                <w:sz w:val="24"/>
                <w:szCs w:val="24"/>
                <w:lang w:val="en-US" w:eastAsia="zh-CN" w:bidi="ar"/>
              </w:rPr>
              <w:t>http://localhost:8080/api</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32A97568">
            <w:pPr>
              <w:keepNext w:val="0"/>
              <w:keepLines w:val="0"/>
              <w:widowControl/>
              <w:suppressLineNumbers w:val="0"/>
              <w:wordWrap w:val="0"/>
              <w:jc w:val="center"/>
            </w:pPr>
            <w:r>
              <w:rPr>
                <w:rFonts w:ascii="宋体" w:hAnsi="宋体" w:eastAsia="宋体" w:cs="宋体"/>
                <w:kern w:val="0"/>
                <w:sz w:val="24"/>
                <w:szCs w:val="24"/>
                <w:lang w:val="en-US" w:eastAsia="zh-CN" w:bidi="ar"/>
              </w:rPr>
              <w:t>API基础URL</w:t>
            </w:r>
          </w:p>
        </w:tc>
      </w:tr>
      <w:tr w14:paraId="58908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050FF2F7">
            <w:pPr>
              <w:keepNext w:val="0"/>
              <w:keepLines w:val="0"/>
              <w:widowControl/>
              <w:suppressLineNumbers w:val="0"/>
              <w:wordWrap w:val="0"/>
              <w:jc w:val="center"/>
            </w:pPr>
            <w:r>
              <w:rPr>
                <w:rFonts w:ascii="宋体" w:hAnsi="宋体" w:eastAsia="宋体" w:cs="宋体"/>
                <w:kern w:val="0"/>
                <w:sz w:val="24"/>
                <w:szCs w:val="24"/>
                <w:lang w:val="en-US" w:eastAsia="zh-CN" w:bidi="ar"/>
              </w:rPr>
              <w:t>token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4822A1AC">
            <w:pPr>
              <w:jc w:val="center"/>
              <w:rPr>
                <w:rFonts w:hint="eastAsia" w:ascii="宋体"/>
                <w:sz w:val="24"/>
                <w:szCs w:val="24"/>
              </w:rPr>
            </w:pP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73D4A0AD">
            <w:pPr>
              <w:keepNext w:val="0"/>
              <w:keepLines w:val="0"/>
              <w:widowControl/>
              <w:suppressLineNumbers w:val="0"/>
              <w:wordWrap w:val="0"/>
              <w:jc w:val="center"/>
            </w:pPr>
            <w:r>
              <w:rPr>
                <w:rFonts w:ascii="宋体" w:hAnsi="宋体" w:eastAsia="宋体" w:cs="宋体"/>
                <w:kern w:val="0"/>
                <w:sz w:val="24"/>
                <w:szCs w:val="24"/>
                <w:lang w:val="en-US" w:eastAsia="zh-CN" w:bidi="ar"/>
              </w:rPr>
              <w:t>JWT认证令牌（登录后自动设置）</w:t>
            </w:r>
          </w:p>
        </w:tc>
      </w:tr>
      <w:tr w14:paraId="4760A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46ECD42B">
            <w:pPr>
              <w:keepNext w:val="0"/>
              <w:keepLines w:val="0"/>
              <w:widowControl/>
              <w:suppressLineNumbers w:val="0"/>
              <w:wordWrap w:val="0"/>
              <w:jc w:val="center"/>
            </w:pPr>
            <w:r>
              <w:rPr>
                <w:rFonts w:ascii="宋体" w:hAnsi="宋体" w:eastAsia="宋体" w:cs="宋体"/>
                <w:kern w:val="0"/>
                <w:sz w:val="24"/>
                <w:szCs w:val="24"/>
                <w:lang w:val="en-US" w:eastAsia="zh-CN" w:bidi="ar"/>
              </w:rPr>
              <w:t>username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38705121">
            <w:pPr>
              <w:keepNext w:val="0"/>
              <w:keepLines w:val="0"/>
              <w:widowControl/>
              <w:suppressLineNumbers w:val="0"/>
              <w:wordWrap w:val="0"/>
              <w:jc w:val="center"/>
            </w:pPr>
            <w:r>
              <w:rPr>
                <w:rFonts w:ascii="宋体" w:hAnsi="宋体" w:eastAsia="宋体" w:cs="宋体"/>
                <w:kern w:val="0"/>
                <w:sz w:val="24"/>
                <w:szCs w:val="24"/>
                <w:lang w:val="en-US" w:eastAsia="zh-CN" w:bidi="ar"/>
              </w:rPr>
              <w:t>testuser2024</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20F55662">
            <w:pPr>
              <w:keepNext w:val="0"/>
              <w:keepLines w:val="0"/>
              <w:widowControl/>
              <w:suppressLineNumbers w:val="0"/>
              <w:wordWrap w:val="0"/>
              <w:jc w:val="center"/>
            </w:pPr>
            <w:r>
              <w:rPr>
                <w:rFonts w:ascii="宋体" w:hAnsi="宋体" w:eastAsia="宋体" w:cs="宋体"/>
                <w:kern w:val="0"/>
                <w:sz w:val="24"/>
                <w:szCs w:val="24"/>
                <w:lang w:val="en-US" w:eastAsia="zh-CN" w:bidi="ar"/>
              </w:rPr>
              <w:t>测试用户名</w:t>
            </w:r>
          </w:p>
        </w:tc>
      </w:tr>
      <w:tr w14:paraId="182BA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32504159">
            <w:pPr>
              <w:keepNext w:val="0"/>
              <w:keepLines w:val="0"/>
              <w:widowControl/>
              <w:suppressLineNumbers w:val="0"/>
              <w:wordWrap w:val="0"/>
              <w:jc w:val="center"/>
            </w:pPr>
            <w:r>
              <w:rPr>
                <w:rFonts w:ascii="宋体" w:hAnsi="宋体" w:eastAsia="宋体" w:cs="宋体"/>
                <w:kern w:val="0"/>
                <w:sz w:val="24"/>
                <w:szCs w:val="24"/>
                <w:lang w:val="en-US" w:eastAsia="zh-CN" w:bidi="ar"/>
              </w:rPr>
              <w:t>password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49464812">
            <w:pPr>
              <w:keepNext w:val="0"/>
              <w:keepLines w:val="0"/>
              <w:widowControl/>
              <w:suppressLineNumbers w:val="0"/>
              <w:wordWrap w:val="0"/>
              <w:jc w:val="center"/>
            </w:pPr>
            <w:r>
              <w:rPr>
                <w:rFonts w:ascii="宋体" w:hAnsi="宋体" w:eastAsia="宋体" w:cs="宋体"/>
                <w:kern w:val="0"/>
                <w:sz w:val="24"/>
                <w:szCs w:val="24"/>
                <w:lang w:val="en-US" w:eastAsia="zh-CN" w:bidi="ar"/>
              </w:rPr>
              <w:t>test123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03A083C0">
            <w:pPr>
              <w:keepNext w:val="0"/>
              <w:keepLines w:val="0"/>
              <w:widowControl/>
              <w:suppressLineNumbers w:val="0"/>
              <w:wordWrap w:val="0"/>
              <w:jc w:val="center"/>
            </w:pPr>
            <w:r>
              <w:rPr>
                <w:rFonts w:ascii="宋体" w:hAnsi="宋体" w:eastAsia="宋体" w:cs="宋体"/>
                <w:kern w:val="0"/>
                <w:sz w:val="24"/>
                <w:szCs w:val="24"/>
                <w:lang w:val="en-US" w:eastAsia="zh-CN" w:bidi="ar"/>
              </w:rPr>
              <w:t>测试用户密码</w:t>
            </w:r>
          </w:p>
        </w:tc>
      </w:tr>
      <w:tr w14:paraId="2AED4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72F69F0E">
            <w:pPr>
              <w:keepNext w:val="0"/>
              <w:keepLines w:val="0"/>
              <w:widowControl/>
              <w:suppressLineNumbers w:val="0"/>
              <w:wordWrap w:val="0"/>
              <w:jc w:val="center"/>
            </w:pPr>
            <w:r>
              <w:rPr>
                <w:rFonts w:ascii="宋体" w:hAnsi="宋体" w:eastAsia="宋体" w:cs="宋体"/>
                <w:kern w:val="0"/>
                <w:sz w:val="24"/>
                <w:szCs w:val="24"/>
                <w:lang w:val="en-US" w:eastAsia="zh-CN" w:bidi="ar"/>
              </w:rPr>
              <w:t>email</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35EF9B98">
            <w:pPr>
              <w:keepNext w:val="0"/>
              <w:keepLines w:val="0"/>
              <w:widowControl/>
              <w:suppressLineNumbers w:val="0"/>
              <w:wordWrap w:val="0"/>
              <w:jc w:val="center"/>
            </w:pPr>
            <w:r>
              <w:rPr>
                <w:rFonts w:ascii="宋体" w:hAnsi="宋体" w:eastAsia="宋体" w:cs="宋体"/>
                <w:kern w:val="0"/>
                <w:sz w:val="24"/>
                <w:szCs w:val="24"/>
                <w:lang w:val="en-US" w:eastAsia="zh-CN" w:bidi="ar"/>
              </w:rPr>
              <w:t>testuser2024@example.com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30" w:type="dxa"/>
              <w:bottom w:w="30" w:type="dxa"/>
              <w:right w:w="30" w:type="dxa"/>
            </w:tcMar>
            <w:vAlign w:val="center"/>
          </w:tcPr>
          <w:p w14:paraId="549340A7">
            <w:pPr>
              <w:keepNext w:val="0"/>
              <w:keepLines w:val="0"/>
              <w:widowControl/>
              <w:suppressLineNumbers w:val="0"/>
              <w:wordWrap w:val="0"/>
              <w:jc w:val="center"/>
            </w:pPr>
            <w:r>
              <w:rPr>
                <w:rFonts w:ascii="宋体" w:hAnsi="宋体" w:eastAsia="宋体" w:cs="宋体"/>
                <w:kern w:val="0"/>
                <w:sz w:val="24"/>
                <w:szCs w:val="24"/>
                <w:lang w:val="en-US" w:eastAsia="zh-CN" w:bidi="ar"/>
              </w:rPr>
              <w:t>测试邮箱</w:t>
            </w:r>
          </w:p>
        </w:tc>
      </w:tr>
    </w:tbl>
    <w:p w14:paraId="2FA923DC">
      <w:pPr>
        <w:pStyle w:val="5"/>
        <w:keepNext w:val="0"/>
        <w:keepLines w:val="0"/>
        <w:widowControl/>
        <w:suppressLineNumbers w:val="0"/>
      </w:pPr>
      <w:r>
        <w:t>5.1.2 导入集合</w:t>
      </w:r>
    </w:p>
    <w:p w14:paraId="330012EB">
      <w:pPr>
        <w:pStyle w:val="7"/>
        <w:keepNext w:val="0"/>
        <w:keepLines w:val="0"/>
        <w:widowControl/>
        <w:suppressLineNumbers w:val="0"/>
      </w:pPr>
      <w:r>
        <w:t>使用提供的</w:t>
      </w:r>
      <w:r>
        <w:rPr>
          <w:rStyle w:val="11"/>
        </w:rPr>
        <w:t>Finance_Dashboard_API.postman_collection.json</w:t>
      </w:r>
      <w:r>
        <w:t>文件导入Postman集合。</w:t>
      </w:r>
    </w:p>
    <w:p w14:paraId="7D8DEF18">
      <w:pPr>
        <w:pStyle w:val="4"/>
        <w:keepNext w:val="0"/>
        <w:keepLines w:val="0"/>
        <w:widowControl/>
        <w:suppressLineNumbers w:val="0"/>
      </w:pPr>
      <w:r>
        <w:t>5.2 测试执行</w:t>
      </w:r>
    </w:p>
    <w:p w14:paraId="1BFA2ABB">
      <w:pPr>
        <w:pStyle w:val="5"/>
        <w:keepNext w:val="0"/>
        <w:keepLines w:val="0"/>
        <w:widowControl/>
        <w:suppressLineNumbers w:val="0"/>
      </w:pPr>
      <w:r>
        <w:t>5.2.1 单个接口测试</w:t>
      </w:r>
    </w:p>
    <w:p w14:paraId="46FDE6B8">
      <w:pPr>
        <w:keepNext w:val="0"/>
        <w:keepLines w:val="0"/>
        <w:widowControl/>
        <w:numPr>
          <w:ilvl w:val="0"/>
          <w:numId w:val="59"/>
        </w:numPr>
        <w:suppressLineNumbers w:val="0"/>
        <w:spacing w:before="0" w:beforeAutospacing="1" w:after="0" w:afterAutospacing="1"/>
        <w:ind w:left="720" w:hanging="360"/>
      </w:pPr>
      <w:r>
        <w:t>选择相应的请求</w:t>
      </w:r>
    </w:p>
    <w:p w14:paraId="0D35C541">
      <w:pPr>
        <w:keepNext w:val="0"/>
        <w:keepLines w:val="0"/>
        <w:widowControl/>
        <w:numPr>
          <w:ilvl w:val="0"/>
          <w:numId w:val="59"/>
        </w:numPr>
        <w:suppressLineNumbers w:val="0"/>
        <w:spacing w:before="0" w:beforeAutospacing="1" w:after="0" w:afterAutospacing="1"/>
        <w:ind w:left="720" w:hanging="360"/>
      </w:pPr>
      <w:r>
        <w:t>检查请求参数和环境变量</w:t>
      </w:r>
    </w:p>
    <w:p w14:paraId="1C921B45">
      <w:pPr>
        <w:keepNext w:val="0"/>
        <w:keepLines w:val="0"/>
        <w:widowControl/>
        <w:numPr>
          <w:ilvl w:val="0"/>
          <w:numId w:val="59"/>
        </w:numPr>
        <w:suppressLineNumbers w:val="0"/>
        <w:spacing w:before="0" w:beforeAutospacing="1" w:after="0" w:afterAutospacing="1"/>
        <w:ind w:left="720" w:hanging="360"/>
      </w:pPr>
      <w:r>
        <w:t>点击"Send"按钮</w:t>
      </w:r>
    </w:p>
    <w:p w14:paraId="148C2B43">
      <w:pPr>
        <w:keepNext w:val="0"/>
        <w:keepLines w:val="0"/>
        <w:widowControl/>
        <w:numPr>
          <w:ilvl w:val="0"/>
          <w:numId w:val="59"/>
        </w:numPr>
        <w:suppressLineNumbers w:val="0"/>
        <w:spacing w:before="0" w:beforeAutospacing="1" w:after="0" w:afterAutospacing="1"/>
        <w:ind w:left="720" w:hanging="360"/>
      </w:pPr>
      <w:r>
        <w:t>查看响应结果和测试结果</w:t>
      </w:r>
    </w:p>
    <w:p w14:paraId="1C1728B4">
      <w:pPr>
        <w:pStyle w:val="5"/>
        <w:keepNext w:val="0"/>
        <w:keepLines w:val="0"/>
        <w:widowControl/>
        <w:suppressLineNumbers w:val="0"/>
      </w:pPr>
      <w:r>
        <w:t>5.2.2 批量测试</w:t>
      </w:r>
    </w:p>
    <w:p w14:paraId="59B03E61">
      <w:pPr>
        <w:keepNext w:val="0"/>
        <w:keepLines w:val="0"/>
        <w:widowControl/>
        <w:numPr>
          <w:ilvl w:val="0"/>
          <w:numId w:val="60"/>
        </w:numPr>
        <w:suppressLineNumbers w:val="0"/>
        <w:spacing w:before="0" w:beforeAutospacing="1" w:after="0" w:afterAutospacing="1"/>
        <w:ind w:left="720" w:hanging="360"/>
      </w:pPr>
      <w:r>
        <w:t>点击集合名称旁边的箭头</w:t>
      </w:r>
    </w:p>
    <w:p w14:paraId="07A50D2F">
      <w:pPr>
        <w:keepNext w:val="0"/>
        <w:keepLines w:val="0"/>
        <w:widowControl/>
        <w:numPr>
          <w:ilvl w:val="0"/>
          <w:numId w:val="60"/>
        </w:numPr>
        <w:suppressLineNumbers w:val="0"/>
        <w:spacing w:before="0" w:beforeAutospacing="1" w:after="0" w:afterAutospacing="1"/>
        <w:ind w:left="720" w:hanging="360"/>
      </w:pPr>
      <w:r>
        <w:t>选择"Run collection"</w:t>
      </w:r>
    </w:p>
    <w:p w14:paraId="4BFD77FC">
      <w:pPr>
        <w:keepNext w:val="0"/>
        <w:keepLines w:val="0"/>
        <w:widowControl/>
        <w:numPr>
          <w:ilvl w:val="0"/>
          <w:numId w:val="60"/>
        </w:numPr>
        <w:suppressLineNumbers w:val="0"/>
        <w:spacing w:before="0" w:beforeAutospacing="1" w:after="0" w:afterAutospacing="1"/>
        <w:ind w:left="720" w:hanging="360"/>
      </w:pPr>
      <w:r>
        <w:t>选择要执行的测试用例</w:t>
      </w:r>
    </w:p>
    <w:p w14:paraId="2446A2A4">
      <w:pPr>
        <w:keepNext w:val="0"/>
        <w:keepLines w:val="0"/>
        <w:widowControl/>
        <w:numPr>
          <w:ilvl w:val="0"/>
          <w:numId w:val="60"/>
        </w:numPr>
        <w:suppressLineNumbers w:val="0"/>
        <w:spacing w:before="0" w:beforeAutospacing="1" w:after="0" w:afterAutospacing="1"/>
        <w:ind w:left="720" w:hanging="360"/>
      </w:pPr>
      <w:r>
        <w:t>点击"Run"按钮</w:t>
      </w:r>
    </w:p>
    <w:p w14:paraId="235DC068">
      <w:pPr>
        <w:keepNext w:val="0"/>
        <w:keepLines w:val="0"/>
        <w:widowControl/>
        <w:numPr>
          <w:ilvl w:val="0"/>
          <w:numId w:val="60"/>
        </w:numPr>
        <w:suppressLineNumbers w:val="0"/>
        <w:spacing w:before="0" w:beforeAutospacing="1" w:after="0" w:afterAutospacing="1"/>
        <w:ind w:left="720" w:hanging="360"/>
      </w:pPr>
      <w:r>
        <w:t>查看批量测试结果</w:t>
      </w:r>
    </w:p>
    <w:p w14:paraId="03F910A8">
      <w:pPr>
        <w:pStyle w:val="4"/>
        <w:keepNext w:val="0"/>
        <w:keepLines w:val="0"/>
        <w:widowControl/>
        <w:suppressLineNumbers w:val="0"/>
      </w:pPr>
      <w:r>
        <w:t>5.3 测试脚本</w:t>
      </w:r>
    </w:p>
    <w:p w14:paraId="676D1DA9">
      <w:pPr>
        <w:pStyle w:val="5"/>
        <w:keepNext w:val="0"/>
        <w:keepLines w:val="0"/>
        <w:widowControl/>
        <w:suppressLineNumbers w:val="0"/>
      </w:pPr>
      <w:r>
        <w:t>5.3.1 登录后自动设置token</w:t>
      </w:r>
    </w:p>
    <w:p w14:paraId="2FF4DC3E">
      <w:pPr>
        <w:pStyle w:val="6"/>
        <w:keepNext w:val="0"/>
        <w:keepLines w:val="0"/>
        <w:widowControl/>
        <w:suppressLineNumbers w:val="0"/>
      </w:pPr>
      <w:r>
        <w:rPr>
          <w:rStyle w:val="11"/>
        </w:rPr>
        <w:t>pm.test("Login successful", function () {    var jsonData = pm.response.json();    pm.expect(jsonData.code).to.eql(200);    pm.expect(jsonData.data).to.be.a('string');        // 设置环境变量token    pm.environment.set("token", jsonData.data);});</w:t>
      </w:r>
    </w:p>
    <w:p w14:paraId="73CB547F">
      <w:pPr>
        <w:pStyle w:val="5"/>
        <w:keepNext w:val="0"/>
        <w:keepLines w:val="0"/>
        <w:widowControl/>
        <w:suppressLineNumbers w:val="0"/>
      </w:pPr>
      <w:r>
        <w:t>5.3.2 自动登录检查</w:t>
      </w:r>
    </w:p>
    <w:p w14:paraId="6844B402">
      <w:pPr>
        <w:pStyle w:val="6"/>
        <w:keepNext w:val="0"/>
        <w:keepLines w:val="0"/>
        <w:widowControl/>
        <w:suppressLineNumbers w:val="0"/>
      </w:pPr>
      <w:r>
        <w:rPr>
          <w:rStyle w:val="11"/>
        </w:rPr>
        <w:t>// 检查是否有token，如果没有则先登录if (!pm.environment.get("token")) {    pm.sendRequest({        url: pm.environment.get("baseUrl") + "/users/login",        method: 'POST',        header: {            'Content-Type': 'application/json'        },        body: {            mode: 'raw',            raw: JSON.stringify({                username: pm.environment.get("username"),                password: pm.environment.get("password")            })        }    }, function (err, res) {        if (res.code === 200) {            var jsonData = res.json();            pm.environment.set("token", jsonData.data);        }    });}</w:t>
      </w:r>
    </w:p>
    <w:p w14:paraId="072C69F0">
      <w:pPr>
        <w:pStyle w:val="3"/>
        <w:keepNext w:val="0"/>
        <w:keepLines w:val="0"/>
        <w:widowControl/>
        <w:suppressLineNumbers w:val="0"/>
      </w:pPr>
      <w:r>
        <w:t>6. 性能测试</w:t>
      </w:r>
    </w:p>
    <w:p w14:paraId="25B95CAD">
      <w:pPr>
        <w:pStyle w:val="4"/>
        <w:keepNext w:val="0"/>
        <w:keepLines w:val="0"/>
        <w:widowControl/>
        <w:suppressLineNumbers w:val="0"/>
      </w:pPr>
      <w:r>
        <w:t>6.1 后端性能测试</w:t>
      </w:r>
    </w:p>
    <w:p w14:paraId="3F8CBCE9">
      <w:pPr>
        <w:pStyle w:val="5"/>
        <w:keepNext w:val="0"/>
        <w:keepLines w:val="0"/>
        <w:widowControl/>
        <w:suppressLineNumbers w:val="0"/>
      </w:pPr>
      <w:r>
        <w:t>6.1.1 接口响应时间测试</w:t>
      </w:r>
    </w:p>
    <w:p w14:paraId="1356803B">
      <w:pPr>
        <w:pStyle w:val="7"/>
        <w:keepNext w:val="0"/>
        <w:keepLines w:val="0"/>
        <w:widowControl/>
        <w:suppressLineNumbers w:val="0"/>
      </w:pPr>
      <w:r>
        <w:t>使用JMeter或类似工具测试API接口的响应时间：</w:t>
      </w:r>
    </w:p>
    <w:p w14:paraId="6E6D33F4">
      <w:pPr>
        <w:keepNext w:val="0"/>
        <w:keepLines w:val="0"/>
        <w:widowControl/>
        <w:numPr>
          <w:ilvl w:val="0"/>
          <w:numId w:val="61"/>
        </w:numPr>
        <w:suppressLineNumbers w:val="0"/>
        <w:spacing w:before="0" w:beforeAutospacing="1" w:after="0" w:afterAutospacing="1"/>
        <w:ind w:left="720" w:hanging="360"/>
      </w:pPr>
      <w:r>
        <w:t>并发用户数：10、50、100</w:t>
      </w:r>
    </w:p>
    <w:p w14:paraId="326CD411">
      <w:pPr>
        <w:keepNext w:val="0"/>
        <w:keepLines w:val="0"/>
        <w:widowControl/>
        <w:numPr>
          <w:ilvl w:val="0"/>
          <w:numId w:val="61"/>
        </w:numPr>
        <w:suppressLineNumbers w:val="0"/>
        <w:spacing w:before="0" w:beforeAutospacing="1" w:after="0" w:afterAutospacing="1"/>
        <w:ind w:left="720" w:hanging="360"/>
      </w:pPr>
      <w:r>
        <w:t>测试时间：持续5分钟</w:t>
      </w:r>
    </w:p>
    <w:p w14:paraId="18B87C57">
      <w:pPr>
        <w:keepNext w:val="0"/>
        <w:keepLines w:val="0"/>
        <w:widowControl/>
        <w:numPr>
          <w:ilvl w:val="0"/>
          <w:numId w:val="61"/>
        </w:numPr>
        <w:suppressLineNumbers w:val="0"/>
        <w:spacing w:before="0" w:beforeAutospacing="1" w:after="0" w:afterAutospacing="1"/>
        <w:ind w:left="720" w:hanging="360"/>
      </w:pPr>
      <w:r>
        <w:t>监控指标：响应时间、吞吐量、错误率</w:t>
      </w:r>
    </w:p>
    <w:p w14:paraId="20041044">
      <w:pPr>
        <w:pStyle w:val="5"/>
        <w:keepNext w:val="0"/>
        <w:keepLines w:val="0"/>
        <w:widowControl/>
        <w:suppressLineNumbers w:val="0"/>
      </w:pPr>
      <w:r>
        <w:t>6.1.2 数据库性能测试</w:t>
      </w:r>
    </w:p>
    <w:p w14:paraId="078048B5">
      <w:pPr>
        <w:pStyle w:val="7"/>
        <w:keepNext w:val="0"/>
        <w:keepLines w:val="0"/>
        <w:widowControl/>
        <w:suppressLineNumbers w:val="0"/>
      </w:pPr>
      <w:r>
        <w:t>测试数据库查询性能：</w:t>
      </w:r>
    </w:p>
    <w:p w14:paraId="1B5AAB33">
      <w:pPr>
        <w:keepNext w:val="0"/>
        <w:keepLines w:val="0"/>
        <w:widowControl/>
        <w:numPr>
          <w:ilvl w:val="0"/>
          <w:numId w:val="62"/>
        </w:numPr>
        <w:suppressLineNumbers w:val="0"/>
        <w:spacing w:before="0" w:beforeAutospacing="1" w:after="0" w:afterAutospacing="1"/>
        <w:ind w:left="720" w:hanging="360"/>
      </w:pPr>
      <w:r>
        <w:t>股票列表查询（不同数据量）</w:t>
      </w:r>
    </w:p>
    <w:p w14:paraId="6E940FA9">
      <w:pPr>
        <w:keepNext w:val="0"/>
        <w:keepLines w:val="0"/>
        <w:widowControl/>
        <w:numPr>
          <w:ilvl w:val="0"/>
          <w:numId w:val="62"/>
        </w:numPr>
        <w:suppressLineNumbers w:val="0"/>
        <w:spacing w:before="0" w:beforeAutospacing="1" w:after="0" w:afterAutospacing="1"/>
        <w:ind w:left="720" w:hanging="360"/>
      </w:pPr>
      <w:r>
        <w:t>股票搜索（不同查询条件）</w:t>
      </w:r>
    </w:p>
    <w:p w14:paraId="2EEB73AE">
      <w:pPr>
        <w:keepNext w:val="0"/>
        <w:keepLines w:val="0"/>
        <w:widowControl/>
        <w:numPr>
          <w:ilvl w:val="0"/>
          <w:numId w:val="62"/>
        </w:numPr>
        <w:suppressLineNumbers w:val="0"/>
        <w:spacing w:before="0" w:beforeAutospacing="1" w:after="0" w:afterAutospacing="1"/>
        <w:ind w:left="720" w:hanging="360"/>
      </w:pPr>
      <w:r>
        <w:t>用户认证（并发登录）</w:t>
      </w:r>
    </w:p>
    <w:p w14:paraId="5FD8D1C2">
      <w:pPr>
        <w:pStyle w:val="4"/>
        <w:keepNext w:val="0"/>
        <w:keepLines w:val="0"/>
        <w:widowControl/>
        <w:suppressLineNumbers w:val="0"/>
      </w:pPr>
      <w:r>
        <w:t>6.2 前端性能测试</w:t>
      </w:r>
    </w:p>
    <w:p w14:paraId="05C90475">
      <w:pPr>
        <w:pStyle w:val="5"/>
        <w:keepNext w:val="0"/>
        <w:keepLines w:val="0"/>
        <w:widowControl/>
        <w:suppressLineNumbers w:val="0"/>
      </w:pPr>
      <w:r>
        <w:t>6.2.1 页面加载时间</w:t>
      </w:r>
    </w:p>
    <w:p w14:paraId="5B58B00A">
      <w:pPr>
        <w:pStyle w:val="7"/>
        <w:keepNext w:val="0"/>
        <w:keepLines w:val="0"/>
        <w:widowControl/>
        <w:suppressLineNumbers w:val="0"/>
      </w:pPr>
      <w:r>
        <w:t>使用浏览器开发者工具或Lighthouse测试：</w:t>
      </w:r>
    </w:p>
    <w:p w14:paraId="6CC41B31">
      <w:pPr>
        <w:keepNext w:val="0"/>
        <w:keepLines w:val="0"/>
        <w:widowControl/>
        <w:numPr>
          <w:ilvl w:val="0"/>
          <w:numId w:val="63"/>
        </w:numPr>
        <w:suppressLineNumbers w:val="0"/>
        <w:spacing w:before="0" w:beforeAutospacing="1" w:after="0" w:afterAutospacing="1"/>
        <w:ind w:left="720" w:hanging="360"/>
      </w:pPr>
      <w:r>
        <w:t>首页加载时间</w:t>
      </w:r>
    </w:p>
    <w:p w14:paraId="4E8BCB7C">
      <w:pPr>
        <w:keepNext w:val="0"/>
        <w:keepLines w:val="0"/>
        <w:widowControl/>
        <w:numPr>
          <w:ilvl w:val="0"/>
          <w:numId w:val="63"/>
        </w:numPr>
        <w:suppressLineNumbers w:val="0"/>
        <w:spacing w:before="0" w:beforeAutospacing="1" w:after="0" w:afterAutospacing="1"/>
        <w:ind w:left="720" w:hanging="360"/>
      </w:pPr>
      <w:r>
        <w:t>股票列表页面加载时间</w:t>
      </w:r>
    </w:p>
    <w:p w14:paraId="0A1CC4FC">
      <w:pPr>
        <w:keepNext w:val="0"/>
        <w:keepLines w:val="0"/>
        <w:widowControl/>
        <w:numPr>
          <w:ilvl w:val="0"/>
          <w:numId w:val="63"/>
        </w:numPr>
        <w:suppressLineNumbers w:val="0"/>
        <w:spacing w:before="0" w:beforeAutospacing="1" w:after="0" w:afterAutospacing="1"/>
        <w:ind w:left="720" w:hanging="360"/>
      </w:pPr>
      <w:r>
        <w:t>股票详情页面加载时间</w:t>
      </w:r>
    </w:p>
    <w:p w14:paraId="371F61A9">
      <w:pPr>
        <w:pStyle w:val="5"/>
        <w:keepNext w:val="0"/>
        <w:keepLines w:val="0"/>
        <w:widowControl/>
        <w:suppressLineNumbers w:val="0"/>
      </w:pPr>
      <w:r>
        <w:t>6.2.2 资源加载优化</w:t>
      </w:r>
    </w:p>
    <w:p w14:paraId="69EF15B7">
      <w:pPr>
        <w:pStyle w:val="7"/>
        <w:keepNext w:val="0"/>
        <w:keepLines w:val="0"/>
        <w:widowControl/>
        <w:suppressLineNumbers w:val="0"/>
      </w:pPr>
      <w:r>
        <w:t>检查以下内容：</w:t>
      </w:r>
    </w:p>
    <w:p w14:paraId="4FAED94C">
      <w:pPr>
        <w:keepNext w:val="0"/>
        <w:keepLines w:val="0"/>
        <w:widowControl/>
        <w:numPr>
          <w:ilvl w:val="0"/>
          <w:numId w:val="64"/>
        </w:numPr>
        <w:suppressLineNumbers w:val="0"/>
        <w:spacing w:before="0" w:beforeAutospacing="1" w:after="0" w:afterAutospacing="1"/>
        <w:ind w:left="720" w:hanging="360"/>
      </w:pPr>
      <w:r>
        <w:t>图片资源优化</w:t>
      </w:r>
    </w:p>
    <w:p w14:paraId="07BFB5AD">
      <w:pPr>
        <w:keepNext w:val="0"/>
        <w:keepLines w:val="0"/>
        <w:widowControl/>
        <w:numPr>
          <w:ilvl w:val="0"/>
          <w:numId w:val="64"/>
        </w:numPr>
        <w:suppressLineNumbers w:val="0"/>
        <w:spacing w:before="0" w:beforeAutospacing="1" w:after="0" w:afterAutospacing="1"/>
        <w:ind w:left="720" w:hanging="360"/>
      </w:pPr>
      <w:r>
        <w:t>CSS和JS文件压缩</w:t>
      </w:r>
    </w:p>
    <w:p w14:paraId="587C83D8">
      <w:pPr>
        <w:keepNext w:val="0"/>
        <w:keepLines w:val="0"/>
        <w:widowControl/>
        <w:numPr>
          <w:ilvl w:val="0"/>
          <w:numId w:val="64"/>
        </w:numPr>
        <w:suppressLineNumbers w:val="0"/>
        <w:spacing w:before="0" w:beforeAutospacing="1" w:after="0" w:afterAutospacing="1"/>
        <w:ind w:left="720" w:hanging="360"/>
      </w:pPr>
      <w:r>
        <w:t>缓存策略</w:t>
      </w:r>
    </w:p>
    <w:p w14:paraId="71D4CB8C">
      <w:pPr>
        <w:pStyle w:val="3"/>
        <w:keepNext w:val="0"/>
        <w:keepLines w:val="0"/>
        <w:widowControl/>
        <w:suppressLineNumbers w:val="0"/>
      </w:pPr>
      <w:r>
        <w:t>7. 安全测试</w:t>
      </w:r>
    </w:p>
    <w:p w14:paraId="4DF8F145">
      <w:pPr>
        <w:pStyle w:val="4"/>
        <w:keepNext w:val="0"/>
        <w:keepLines w:val="0"/>
        <w:widowControl/>
        <w:suppressLineNumbers w:val="0"/>
      </w:pPr>
      <w:r>
        <w:t>7.1 认证安全</w:t>
      </w:r>
    </w:p>
    <w:p w14:paraId="16FB4203">
      <w:pPr>
        <w:pStyle w:val="5"/>
        <w:keepNext w:val="0"/>
        <w:keepLines w:val="0"/>
        <w:widowControl/>
        <w:suppressLineNumbers w:val="0"/>
      </w:pPr>
      <w:r>
        <w:t>7.1.1 JWT令牌安全</w:t>
      </w:r>
    </w:p>
    <w:p w14:paraId="5E69C878">
      <w:pPr>
        <w:keepNext w:val="0"/>
        <w:keepLines w:val="0"/>
        <w:widowControl/>
        <w:numPr>
          <w:ilvl w:val="0"/>
          <w:numId w:val="65"/>
        </w:numPr>
        <w:suppressLineNumbers w:val="0"/>
        <w:spacing w:before="0" w:beforeAutospacing="1" w:after="0" w:afterAutospacing="1"/>
        <w:ind w:left="720" w:hanging="360"/>
      </w:pPr>
      <w:r>
        <w:t>测试令牌过期机制</w:t>
      </w:r>
    </w:p>
    <w:p w14:paraId="34924402">
      <w:pPr>
        <w:keepNext w:val="0"/>
        <w:keepLines w:val="0"/>
        <w:widowControl/>
        <w:numPr>
          <w:ilvl w:val="0"/>
          <w:numId w:val="65"/>
        </w:numPr>
        <w:suppressLineNumbers w:val="0"/>
        <w:spacing w:before="0" w:beforeAutospacing="1" w:after="0" w:afterAutospacing="1"/>
        <w:ind w:left="720" w:hanging="360"/>
      </w:pPr>
      <w:r>
        <w:t>测试令牌刷新机制</w:t>
      </w:r>
    </w:p>
    <w:p w14:paraId="2E40F728">
      <w:pPr>
        <w:keepNext w:val="0"/>
        <w:keepLines w:val="0"/>
        <w:widowControl/>
        <w:numPr>
          <w:ilvl w:val="0"/>
          <w:numId w:val="65"/>
        </w:numPr>
        <w:suppressLineNumbers w:val="0"/>
        <w:spacing w:before="0" w:beforeAutospacing="1" w:after="0" w:afterAutospacing="1"/>
        <w:ind w:left="720" w:hanging="360"/>
      </w:pPr>
      <w:r>
        <w:t>测试令牌存储安全</w:t>
      </w:r>
    </w:p>
    <w:p w14:paraId="2E97A716">
      <w:pPr>
        <w:pStyle w:val="5"/>
        <w:keepNext w:val="0"/>
        <w:keepLines w:val="0"/>
        <w:widowControl/>
        <w:suppressLineNumbers w:val="0"/>
      </w:pPr>
      <w:r>
        <w:t>7.1.2 密码安全</w:t>
      </w:r>
    </w:p>
    <w:p w14:paraId="62150EA4">
      <w:pPr>
        <w:keepNext w:val="0"/>
        <w:keepLines w:val="0"/>
        <w:widowControl/>
        <w:numPr>
          <w:ilvl w:val="0"/>
          <w:numId w:val="66"/>
        </w:numPr>
        <w:suppressLineNumbers w:val="0"/>
        <w:spacing w:before="0" w:beforeAutospacing="1" w:after="0" w:afterAutospacing="1"/>
        <w:ind w:left="720" w:hanging="360"/>
      </w:pPr>
      <w:r>
        <w:t>测试密码加密存储</w:t>
      </w:r>
    </w:p>
    <w:p w14:paraId="4B5C3A9F">
      <w:pPr>
        <w:keepNext w:val="0"/>
        <w:keepLines w:val="0"/>
        <w:widowControl/>
        <w:numPr>
          <w:ilvl w:val="0"/>
          <w:numId w:val="66"/>
        </w:numPr>
        <w:suppressLineNumbers w:val="0"/>
        <w:spacing w:before="0" w:beforeAutospacing="1" w:after="0" w:afterAutospacing="1"/>
        <w:ind w:left="720" w:hanging="360"/>
      </w:pPr>
      <w:r>
        <w:t>测试密码复杂度要求</w:t>
      </w:r>
    </w:p>
    <w:p w14:paraId="05CD2779">
      <w:pPr>
        <w:keepNext w:val="0"/>
        <w:keepLines w:val="0"/>
        <w:widowControl/>
        <w:numPr>
          <w:ilvl w:val="0"/>
          <w:numId w:val="66"/>
        </w:numPr>
        <w:suppressLineNumbers w:val="0"/>
        <w:spacing w:before="0" w:beforeAutospacing="1" w:after="0" w:afterAutospacing="1"/>
        <w:ind w:left="720" w:hanging="360"/>
      </w:pPr>
      <w:r>
        <w:t>测试密码错误次数限制</w:t>
      </w:r>
    </w:p>
    <w:p w14:paraId="6C39F129">
      <w:pPr>
        <w:pStyle w:val="4"/>
        <w:keepNext w:val="0"/>
        <w:keepLines w:val="0"/>
        <w:widowControl/>
        <w:suppressLineNumbers w:val="0"/>
      </w:pPr>
      <w:r>
        <w:t>7.2 接口安全</w:t>
      </w:r>
    </w:p>
    <w:p w14:paraId="668C43A5">
      <w:pPr>
        <w:pStyle w:val="5"/>
        <w:keepNext w:val="0"/>
        <w:keepLines w:val="0"/>
        <w:widowControl/>
        <w:suppressLineNumbers w:val="0"/>
      </w:pPr>
      <w:r>
        <w:t>7.2.1 未授权访问</w:t>
      </w:r>
    </w:p>
    <w:p w14:paraId="5A7C9140">
      <w:pPr>
        <w:keepNext w:val="0"/>
        <w:keepLines w:val="0"/>
        <w:widowControl/>
        <w:numPr>
          <w:ilvl w:val="0"/>
          <w:numId w:val="67"/>
        </w:numPr>
        <w:suppressLineNumbers w:val="0"/>
        <w:spacing w:before="0" w:beforeAutospacing="1" w:after="0" w:afterAutospacing="1"/>
        <w:ind w:left="720" w:hanging="360"/>
      </w:pPr>
      <w:r>
        <w:t>测试无token访问受保护接口</w:t>
      </w:r>
    </w:p>
    <w:p w14:paraId="7E078EE9">
      <w:pPr>
        <w:keepNext w:val="0"/>
        <w:keepLines w:val="0"/>
        <w:widowControl/>
        <w:numPr>
          <w:ilvl w:val="0"/>
          <w:numId w:val="67"/>
        </w:numPr>
        <w:suppressLineNumbers w:val="0"/>
        <w:spacing w:before="0" w:beforeAutospacing="1" w:after="0" w:afterAutospacing="1"/>
        <w:ind w:left="720" w:hanging="360"/>
      </w:pPr>
      <w:r>
        <w:t>测试无效token访问</w:t>
      </w:r>
    </w:p>
    <w:p w14:paraId="525347EA">
      <w:pPr>
        <w:keepNext w:val="0"/>
        <w:keepLines w:val="0"/>
        <w:widowControl/>
        <w:numPr>
          <w:ilvl w:val="0"/>
          <w:numId w:val="67"/>
        </w:numPr>
        <w:suppressLineNumbers w:val="0"/>
        <w:spacing w:before="0" w:beforeAutospacing="1" w:after="0" w:afterAutospacing="1"/>
        <w:ind w:left="720" w:hanging="360"/>
      </w:pPr>
      <w:r>
        <w:t>测试过期token访问</w:t>
      </w:r>
    </w:p>
    <w:p w14:paraId="5BE1A24E">
      <w:pPr>
        <w:pStyle w:val="5"/>
        <w:keepNext w:val="0"/>
        <w:keepLines w:val="0"/>
        <w:widowControl/>
        <w:suppressLineNumbers w:val="0"/>
      </w:pPr>
      <w:r>
        <w:t>7.2.2 输入验证</w:t>
      </w:r>
    </w:p>
    <w:p w14:paraId="3C02F02A">
      <w:pPr>
        <w:keepNext w:val="0"/>
        <w:keepLines w:val="0"/>
        <w:widowControl/>
        <w:numPr>
          <w:ilvl w:val="0"/>
          <w:numId w:val="68"/>
        </w:numPr>
        <w:suppressLineNumbers w:val="0"/>
        <w:spacing w:before="0" w:beforeAutospacing="1" w:after="0" w:afterAutospacing="1"/>
        <w:ind w:left="720" w:hanging="360"/>
      </w:pPr>
      <w:r>
        <w:t>测试SQL注入防护</w:t>
      </w:r>
    </w:p>
    <w:p w14:paraId="5D824C59">
      <w:pPr>
        <w:keepNext w:val="0"/>
        <w:keepLines w:val="0"/>
        <w:widowControl/>
        <w:numPr>
          <w:ilvl w:val="0"/>
          <w:numId w:val="68"/>
        </w:numPr>
        <w:suppressLineNumbers w:val="0"/>
        <w:spacing w:before="0" w:beforeAutospacing="1" w:after="0" w:afterAutospacing="1"/>
        <w:ind w:left="720" w:hanging="360"/>
      </w:pPr>
      <w:r>
        <w:t>测试XSS攻击防护</w:t>
      </w:r>
    </w:p>
    <w:p w14:paraId="380E01DB">
      <w:pPr>
        <w:keepNext w:val="0"/>
        <w:keepLines w:val="0"/>
        <w:widowControl/>
        <w:numPr>
          <w:ilvl w:val="0"/>
          <w:numId w:val="68"/>
        </w:numPr>
        <w:suppressLineNumbers w:val="0"/>
        <w:spacing w:before="0" w:beforeAutospacing="1" w:after="0" w:afterAutospacing="1"/>
        <w:ind w:left="720" w:hanging="360"/>
      </w:pPr>
      <w:r>
        <w:t>测试CSRF攻击防护</w:t>
      </w:r>
    </w:p>
    <w:p w14:paraId="2CCD51A7">
      <w:pPr>
        <w:pStyle w:val="3"/>
        <w:keepNext w:val="0"/>
        <w:keepLines w:val="0"/>
        <w:widowControl/>
        <w:suppressLineNumbers w:val="0"/>
      </w:pPr>
      <w:r>
        <w:t>8. 兼容性测试</w:t>
      </w:r>
    </w:p>
    <w:p w14:paraId="51E8E21F">
      <w:pPr>
        <w:pStyle w:val="4"/>
        <w:keepNext w:val="0"/>
        <w:keepLines w:val="0"/>
        <w:widowControl/>
        <w:suppressLineNumbers w:val="0"/>
      </w:pPr>
      <w:r>
        <w:t>8.1 浏览器兼容性</w:t>
      </w:r>
    </w:p>
    <w:p w14:paraId="5DF9D5A9">
      <w:pPr>
        <w:pStyle w:val="7"/>
        <w:keepNext w:val="0"/>
        <w:keepLines w:val="0"/>
        <w:widowControl/>
        <w:suppressLineNumbers w:val="0"/>
      </w:pPr>
      <w:r>
        <w:t>测试以下浏览器的兼容性：</w:t>
      </w:r>
    </w:p>
    <w:p w14:paraId="4F073CB4">
      <w:pPr>
        <w:keepNext w:val="0"/>
        <w:keepLines w:val="0"/>
        <w:widowControl/>
        <w:numPr>
          <w:ilvl w:val="0"/>
          <w:numId w:val="69"/>
        </w:numPr>
        <w:suppressLineNumbers w:val="0"/>
        <w:spacing w:before="0" w:beforeAutospacing="1" w:after="0" w:afterAutospacing="1"/>
        <w:ind w:left="720" w:hanging="360"/>
      </w:pPr>
      <w:r>
        <w:t>Chrome (最新版本)</w:t>
      </w:r>
    </w:p>
    <w:p w14:paraId="7378D1BD">
      <w:pPr>
        <w:keepNext w:val="0"/>
        <w:keepLines w:val="0"/>
        <w:widowControl/>
        <w:numPr>
          <w:ilvl w:val="0"/>
          <w:numId w:val="69"/>
        </w:numPr>
        <w:suppressLineNumbers w:val="0"/>
        <w:spacing w:before="0" w:beforeAutospacing="1" w:after="0" w:afterAutospacing="1"/>
        <w:ind w:left="720" w:hanging="360"/>
      </w:pPr>
      <w:r>
        <w:t>Firefox (最新版本)</w:t>
      </w:r>
    </w:p>
    <w:p w14:paraId="633F078C">
      <w:pPr>
        <w:keepNext w:val="0"/>
        <w:keepLines w:val="0"/>
        <w:widowControl/>
        <w:numPr>
          <w:ilvl w:val="0"/>
          <w:numId w:val="69"/>
        </w:numPr>
        <w:suppressLineNumbers w:val="0"/>
        <w:spacing w:before="0" w:beforeAutospacing="1" w:after="0" w:afterAutospacing="1"/>
        <w:ind w:left="720" w:hanging="360"/>
      </w:pPr>
      <w:r>
        <w:t>Safari (最新版本)</w:t>
      </w:r>
    </w:p>
    <w:p w14:paraId="1DF6B2C9">
      <w:pPr>
        <w:keepNext w:val="0"/>
        <w:keepLines w:val="0"/>
        <w:widowControl/>
        <w:numPr>
          <w:ilvl w:val="0"/>
          <w:numId w:val="69"/>
        </w:numPr>
        <w:suppressLineNumbers w:val="0"/>
        <w:spacing w:before="0" w:beforeAutospacing="1" w:after="0" w:afterAutospacing="1"/>
        <w:ind w:left="720" w:hanging="360"/>
      </w:pPr>
      <w:r>
        <w:t>Edge (最新版本)</w:t>
      </w:r>
    </w:p>
    <w:p w14:paraId="25DE2D21">
      <w:pPr>
        <w:pStyle w:val="4"/>
        <w:keepNext w:val="0"/>
        <w:keepLines w:val="0"/>
        <w:widowControl/>
        <w:suppressLineNumbers w:val="0"/>
      </w:pPr>
      <w:r>
        <w:t>8.2 操作系统兼容性</w:t>
      </w:r>
    </w:p>
    <w:p w14:paraId="7D1CD4FF">
      <w:pPr>
        <w:pStyle w:val="7"/>
        <w:keepNext w:val="0"/>
        <w:keepLines w:val="0"/>
        <w:widowControl/>
        <w:suppressLineNumbers w:val="0"/>
      </w:pPr>
      <w:r>
        <w:t>测试以下操作系统的兼容性：</w:t>
      </w:r>
    </w:p>
    <w:p w14:paraId="7EBE0D2C">
      <w:pPr>
        <w:keepNext w:val="0"/>
        <w:keepLines w:val="0"/>
        <w:widowControl/>
        <w:numPr>
          <w:ilvl w:val="0"/>
          <w:numId w:val="70"/>
        </w:numPr>
        <w:suppressLineNumbers w:val="0"/>
        <w:spacing w:before="0" w:beforeAutospacing="1" w:after="0" w:afterAutospacing="1"/>
        <w:ind w:left="720" w:hanging="360"/>
      </w:pPr>
      <w:r>
        <w:t>Windows 10/11</w:t>
      </w:r>
    </w:p>
    <w:p w14:paraId="3116E2E4">
      <w:pPr>
        <w:keepNext w:val="0"/>
        <w:keepLines w:val="0"/>
        <w:widowControl/>
        <w:numPr>
          <w:ilvl w:val="0"/>
          <w:numId w:val="70"/>
        </w:numPr>
        <w:suppressLineNumbers w:val="0"/>
        <w:spacing w:before="0" w:beforeAutospacing="1" w:after="0" w:afterAutospacing="1"/>
        <w:ind w:left="720" w:hanging="360"/>
      </w:pPr>
      <w:r>
        <w:t>macOS (最新版本)</w:t>
      </w:r>
    </w:p>
    <w:p w14:paraId="6F04C794">
      <w:pPr>
        <w:keepNext w:val="0"/>
        <w:keepLines w:val="0"/>
        <w:widowControl/>
        <w:numPr>
          <w:ilvl w:val="0"/>
          <w:numId w:val="70"/>
        </w:numPr>
        <w:suppressLineNumbers w:val="0"/>
        <w:spacing w:before="0" w:beforeAutospacing="1" w:after="0" w:afterAutospacing="1"/>
        <w:ind w:left="720" w:hanging="360"/>
      </w:pPr>
      <w:r>
        <w:t>Ubuntu (最新LTS版本)</w:t>
      </w:r>
    </w:p>
    <w:p w14:paraId="4AC716A7">
      <w:pPr>
        <w:pStyle w:val="3"/>
        <w:keepNext w:val="0"/>
        <w:keepLines w:val="0"/>
        <w:widowControl/>
        <w:suppressLineNumbers w:val="0"/>
      </w:pPr>
      <w:r>
        <w:t>9. 部署测试</w:t>
      </w:r>
    </w:p>
    <w:p w14:paraId="32CD5D1D">
      <w:pPr>
        <w:pStyle w:val="4"/>
        <w:keepNext w:val="0"/>
        <w:keepLines w:val="0"/>
        <w:widowControl/>
        <w:suppressLineNumbers w:val="0"/>
      </w:pPr>
      <w:r>
        <w:t>9.1 后端部署</w:t>
      </w:r>
    </w:p>
    <w:p w14:paraId="0E2FC820">
      <w:pPr>
        <w:keepNext w:val="0"/>
        <w:keepLines w:val="0"/>
        <w:widowControl/>
        <w:numPr>
          <w:ilvl w:val="0"/>
          <w:numId w:val="71"/>
        </w:numPr>
        <w:suppressLineNumbers w:val="0"/>
        <w:spacing w:before="0" w:beforeAutospacing="1" w:after="0" w:afterAutospacing="1"/>
        <w:ind w:left="2160" w:hanging="360"/>
      </w:pPr>
    </w:p>
    <w:p w14:paraId="70A65DFD">
      <w:pPr>
        <w:pStyle w:val="7"/>
        <w:keepNext w:val="0"/>
        <w:keepLines w:val="0"/>
        <w:widowControl/>
        <w:suppressLineNumbers w:val="0"/>
        <w:ind w:left="720"/>
      </w:pPr>
      <w:r>
        <w:rPr>
          <w:rStyle w:val="10"/>
        </w:rPr>
        <w:t>打包应用</w:t>
      </w:r>
      <w:r>
        <w:t>:</w:t>
      </w:r>
    </w:p>
    <w:p w14:paraId="443D41BC">
      <w:pPr>
        <w:keepNext w:val="0"/>
        <w:keepLines w:val="0"/>
        <w:widowControl/>
        <w:numPr>
          <w:ilvl w:val="0"/>
          <w:numId w:val="71"/>
        </w:numPr>
        <w:suppressLineNumbers w:val="0"/>
        <w:spacing w:before="0" w:beforeAutospacing="1" w:after="0" w:afterAutospacing="1"/>
        <w:ind w:left="2160" w:hanging="360"/>
      </w:pPr>
    </w:p>
    <w:p w14:paraId="2D2B4606">
      <w:pPr>
        <w:pStyle w:val="6"/>
        <w:keepNext w:val="0"/>
        <w:keepLines w:val="0"/>
        <w:widowControl/>
        <w:suppressLineNumbers w:val="0"/>
        <w:ind w:left="720"/>
      </w:pPr>
      <w:r>
        <w:rPr>
          <w:rStyle w:val="11"/>
        </w:rPr>
        <w:t>mvn clean package</w:t>
      </w:r>
    </w:p>
    <w:p w14:paraId="1B40C44D">
      <w:pPr>
        <w:keepNext w:val="0"/>
        <w:keepLines w:val="0"/>
        <w:widowControl/>
        <w:numPr>
          <w:ilvl w:val="0"/>
          <w:numId w:val="71"/>
        </w:numPr>
        <w:suppressLineNumbers w:val="0"/>
        <w:spacing w:before="0" w:beforeAutospacing="1" w:after="0" w:afterAutospacing="1"/>
        <w:ind w:left="2160" w:hanging="360"/>
      </w:pPr>
    </w:p>
    <w:p w14:paraId="78A8C6F8">
      <w:pPr>
        <w:keepNext w:val="0"/>
        <w:keepLines w:val="0"/>
        <w:widowControl/>
        <w:numPr>
          <w:ilvl w:val="0"/>
          <w:numId w:val="71"/>
        </w:numPr>
        <w:suppressLineNumbers w:val="0"/>
        <w:spacing w:before="0" w:beforeAutospacing="1" w:after="0" w:afterAutospacing="1"/>
        <w:ind w:left="2160" w:hanging="360"/>
      </w:pPr>
    </w:p>
    <w:p w14:paraId="3C5F4F62">
      <w:pPr>
        <w:pStyle w:val="7"/>
        <w:keepNext w:val="0"/>
        <w:keepLines w:val="0"/>
        <w:widowControl/>
        <w:suppressLineNumbers w:val="0"/>
        <w:ind w:left="720"/>
      </w:pPr>
      <w:r>
        <w:rPr>
          <w:rStyle w:val="10"/>
        </w:rPr>
        <w:t>运行应用</w:t>
      </w:r>
      <w:r>
        <w:t>:</w:t>
      </w:r>
    </w:p>
    <w:p w14:paraId="52E23E91">
      <w:pPr>
        <w:keepNext w:val="0"/>
        <w:keepLines w:val="0"/>
        <w:widowControl/>
        <w:numPr>
          <w:ilvl w:val="0"/>
          <w:numId w:val="71"/>
        </w:numPr>
        <w:suppressLineNumbers w:val="0"/>
        <w:spacing w:before="0" w:beforeAutospacing="1" w:after="0" w:afterAutospacing="1"/>
        <w:ind w:left="2160" w:hanging="360"/>
      </w:pPr>
    </w:p>
    <w:p w14:paraId="41D4C088">
      <w:pPr>
        <w:pStyle w:val="6"/>
        <w:keepNext w:val="0"/>
        <w:keepLines w:val="0"/>
        <w:widowControl/>
        <w:suppressLineNumbers w:val="0"/>
        <w:ind w:left="720"/>
      </w:pPr>
      <w:r>
        <w:rPr>
          <w:rStyle w:val="11"/>
        </w:rPr>
        <w:t>java -jar target/finance-dashboard-0.0.1-SNAPSHOT.jar</w:t>
      </w:r>
    </w:p>
    <w:p w14:paraId="5BE5E08B">
      <w:pPr>
        <w:keepNext w:val="0"/>
        <w:keepLines w:val="0"/>
        <w:widowControl/>
        <w:numPr>
          <w:ilvl w:val="0"/>
          <w:numId w:val="71"/>
        </w:numPr>
        <w:suppressLineNumbers w:val="0"/>
        <w:spacing w:before="0" w:beforeAutospacing="1" w:after="0" w:afterAutospacing="1"/>
        <w:ind w:left="2160" w:hanging="360"/>
      </w:pPr>
    </w:p>
    <w:p w14:paraId="75471027">
      <w:pPr>
        <w:keepNext w:val="0"/>
        <w:keepLines w:val="0"/>
        <w:widowControl/>
        <w:numPr>
          <w:ilvl w:val="0"/>
          <w:numId w:val="71"/>
        </w:numPr>
        <w:suppressLineNumbers w:val="0"/>
        <w:spacing w:before="0" w:beforeAutospacing="1" w:after="0" w:afterAutospacing="1"/>
        <w:ind w:left="1440" w:hanging="360"/>
      </w:pPr>
    </w:p>
    <w:p w14:paraId="016381B1">
      <w:pPr>
        <w:pStyle w:val="7"/>
        <w:keepNext w:val="0"/>
        <w:keepLines w:val="0"/>
        <w:widowControl/>
        <w:suppressLineNumbers w:val="0"/>
        <w:ind w:left="720"/>
      </w:pPr>
      <w:r>
        <w:rPr>
          <w:rStyle w:val="10"/>
        </w:rPr>
        <w:t>配置生产环境</w:t>
      </w:r>
      <w:r>
        <w:t>:</w:t>
      </w:r>
    </w:p>
    <w:p w14:paraId="3C6A94CF">
      <w:pPr>
        <w:keepNext w:val="0"/>
        <w:keepLines w:val="0"/>
        <w:widowControl/>
        <w:numPr>
          <w:ilvl w:val="0"/>
          <w:numId w:val="71"/>
        </w:numPr>
        <w:suppressLineNumbers w:val="0"/>
        <w:spacing w:before="0" w:beforeAutospacing="1" w:after="0" w:afterAutospacing="1"/>
        <w:ind w:left="1440" w:hanging="360"/>
      </w:pPr>
    </w:p>
    <w:p w14:paraId="7D598058">
      <w:pPr>
        <w:keepNext w:val="0"/>
        <w:keepLines w:val="0"/>
        <w:widowControl/>
        <w:numPr>
          <w:ilvl w:val="1"/>
          <w:numId w:val="72"/>
        </w:numPr>
        <w:suppressLineNumbers w:val="0"/>
        <w:tabs>
          <w:tab w:val="left" w:pos="1440"/>
        </w:tabs>
        <w:spacing w:before="0" w:beforeAutospacing="1" w:after="0" w:afterAutospacing="1"/>
        <w:ind w:left="1440" w:hanging="360"/>
      </w:pPr>
      <w:r>
        <w:t>修改application.yml中的数据库配置</w:t>
      </w:r>
    </w:p>
    <w:p w14:paraId="3802B6B5">
      <w:pPr>
        <w:keepNext w:val="0"/>
        <w:keepLines w:val="0"/>
        <w:widowControl/>
        <w:numPr>
          <w:ilvl w:val="1"/>
          <w:numId w:val="72"/>
        </w:numPr>
        <w:suppressLineNumbers w:val="0"/>
        <w:tabs>
          <w:tab w:val="left" w:pos="1440"/>
        </w:tabs>
        <w:spacing w:before="0" w:beforeAutospacing="1" w:after="0" w:afterAutospacing="1"/>
        <w:ind w:left="1440" w:hanging="360"/>
      </w:pPr>
      <w:r>
        <w:t>配置生产环境的JWT密钥</w:t>
      </w:r>
    </w:p>
    <w:p w14:paraId="6D5F54CB">
      <w:pPr>
        <w:keepNext w:val="0"/>
        <w:keepLines w:val="0"/>
        <w:widowControl/>
        <w:numPr>
          <w:ilvl w:val="1"/>
          <w:numId w:val="72"/>
        </w:numPr>
        <w:suppressLineNumbers w:val="0"/>
        <w:tabs>
          <w:tab w:val="left" w:pos="1440"/>
        </w:tabs>
        <w:spacing w:before="0" w:beforeAutospacing="1" w:after="0" w:afterAutospacing="1"/>
        <w:ind w:left="1440" w:hanging="360"/>
      </w:pPr>
      <w:r>
        <w:t>设置服务器端口</w:t>
      </w:r>
    </w:p>
    <w:p w14:paraId="4714ACDF">
      <w:pPr>
        <w:pStyle w:val="4"/>
        <w:keepNext w:val="0"/>
        <w:keepLines w:val="0"/>
        <w:widowControl/>
        <w:suppressLineNumbers w:val="0"/>
      </w:pPr>
      <w:r>
        <w:t>9.2 前端部署</w:t>
      </w:r>
    </w:p>
    <w:p w14:paraId="4F9630DC">
      <w:pPr>
        <w:keepNext w:val="0"/>
        <w:keepLines w:val="0"/>
        <w:widowControl/>
        <w:numPr>
          <w:ilvl w:val="0"/>
          <w:numId w:val="73"/>
        </w:numPr>
        <w:suppressLineNumbers w:val="0"/>
        <w:spacing w:before="0" w:beforeAutospacing="1" w:after="0" w:afterAutospacing="1"/>
        <w:ind w:left="2160" w:hanging="360"/>
      </w:pPr>
    </w:p>
    <w:p w14:paraId="055E63DF">
      <w:pPr>
        <w:pStyle w:val="7"/>
        <w:keepNext w:val="0"/>
        <w:keepLines w:val="0"/>
        <w:widowControl/>
        <w:suppressLineNumbers w:val="0"/>
        <w:ind w:left="720"/>
      </w:pPr>
      <w:r>
        <w:rPr>
          <w:rStyle w:val="10"/>
        </w:rPr>
        <w:t>构建项目</w:t>
      </w:r>
      <w:r>
        <w:t>:</w:t>
      </w:r>
    </w:p>
    <w:p w14:paraId="03636D45">
      <w:pPr>
        <w:keepNext w:val="0"/>
        <w:keepLines w:val="0"/>
        <w:widowControl/>
        <w:numPr>
          <w:ilvl w:val="0"/>
          <w:numId w:val="73"/>
        </w:numPr>
        <w:suppressLineNumbers w:val="0"/>
        <w:spacing w:before="0" w:beforeAutospacing="1" w:after="0" w:afterAutospacing="1"/>
        <w:ind w:left="2160" w:hanging="360"/>
      </w:pPr>
    </w:p>
    <w:p w14:paraId="02C49806">
      <w:pPr>
        <w:pStyle w:val="6"/>
        <w:keepNext w:val="0"/>
        <w:keepLines w:val="0"/>
        <w:widowControl/>
        <w:suppressLineNumbers w:val="0"/>
        <w:ind w:left="720"/>
      </w:pPr>
      <w:r>
        <w:rPr>
          <w:rStyle w:val="11"/>
        </w:rPr>
        <w:t>npm run build</w:t>
      </w:r>
    </w:p>
    <w:p w14:paraId="37AA6905">
      <w:pPr>
        <w:keepNext w:val="0"/>
        <w:keepLines w:val="0"/>
        <w:widowControl/>
        <w:numPr>
          <w:ilvl w:val="0"/>
          <w:numId w:val="73"/>
        </w:numPr>
        <w:suppressLineNumbers w:val="0"/>
        <w:spacing w:before="0" w:beforeAutospacing="1" w:after="0" w:afterAutospacing="1"/>
        <w:ind w:left="2160" w:hanging="360"/>
      </w:pPr>
    </w:p>
    <w:p w14:paraId="73915E87">
      <w:pPr>
        <w:keepNext w:val="0"/>
        <w:keepLines w:val="0"/>
        <w:widowControl/>
        <w:numPr>
          <w:ilvl w:val="0"/>
          <w:numId w:val="73"/>
        </w:numPr>
        <w:suppressLineNumbers w:val="0"/>
        <w:spacing w:before="0" w:beforeAutospacing="1" w:after="0" w:afterAutospacing="1"/>
        <w:ind w:left="1440" w:hanging="360"/>
      </w:pPr>
    </w:p>
    <w:p w14:paraId="202387C1">
      <w:pPr>
        <w:pStyle w:val="7"/>
        <w:keepNext w:val="0"/>
        <w:keepLines w:val="0"/>
        <w:widowControl/>
        <w:suppressLineNumbers w:val="0"/>
        <w:ind w:left="720"/>
      </w:pPr>
      <w:r>
        <w:rPr>
          <w:rStyle w:val="10"/>
        </w:rPr>
        <w:t>部署到Web服务器</w:t>
      </w:r>
      <w:r>
        <w:t>:</w:t>
      </w:r>
    </w:p>
    <w:p w14:paraId="0134235A">
      <w:pPr>
        <w:keepNext w:val="0"/>
        <w:keepLines w:val="0"/>
        <w:widowControl/>
        <w:numPr>
          <w:ilvl w:val="0"/>
          <w:numId w:val="73"/>
        </w:numPr>
        <w:suppressLineNumbers w:val="0"/>
        <w:spacing w:before="0" w:beforeAutospacing="1" w:after="0" w:afterAutospacing="1"/>
        <w:ind w:left="1440" w:hanging="360"/>
      </w:pPr>
    </w:p>
    <w:p w14:paraId="071AC25F">
      <w:pPr>
        <w:keepNext w:val="0"/>
        <w:keepLines w:val="0"/>
        <w:widowControl/>
        <w:numPr>
          <w:ilvl w:val="1"/>
          <w:numId w:val="74"/>
        </w:numPr>
        <w:suppressLineNumbers w:val="0"/>
        <w:tabs>
          <w:tab w:val="left" w:pos="1440"/>
        </w:tabs>
        <w:spacing w:before="0" w:beforeAutospacing="1" w:after="0" w:afterAutospacing="1"/>
        <w:ind w:left="1440" w:hanging="360"/>
      </w:pPr>
      <w:r>
        <w:t>将dist目录下的文件部署到Nginx或其他Web服务器</w:t>
      </w:r>
    </w:p>
    <w:p w14:paraId="6C26882E">
      <w:pPr>
        <w:keepNext w:val="0"/>
        <w:keepLines w:val="0"/>
        <w:widowControl/>
        <w:numPr>
          <w:ilvl w:val="1"/>
          <w:numId w:val="74"/>
        </w:numPr>
        <w:suppressLineNumbers w:val="0"/>
        <w:tabs>
          <w:tab w:val="left" w:pos="1440"/>
        </w:tabs>
        <w:spacing w:before="0" w:beforeAutospacing="1" w:after="0" w:afterAutospacing="1"/>
        <w:ind w:left="1440" w:hanging="360"/>
      </w:pPr>
      <w:r>
        <w:t>配置反向代理到后端API</w:t>
      </w:r>
    </w:p>
    <w:p w14:paraId="67587DE7">
      <w:pPr>
        <w:pStyle w:val="4"/>
        <w:keepNext w:val="0"/>
        <w:keepLines w:val="0"/>
        <w:widowControl/>
        <w:suppressLineNumbers w:val="0"/>
      </w:pPr>
      <w:r>
        <w:t>9.3 部署后测试</w:t>
      </w:r>
    </w:p>
    <w:p w14:paraId="06FF084A">
      <w:pPr>
        <w:keepNext w:val="0"/>
        <w:keepLines w:val="0"/>
        <w:widowControl/>
        <w:numPr>
          <w:ilvl w:val="0"/>
          <w:numId w:val="75"/>
        </w:numPr>
        <w:suppressLineNumbers w:val="0"/>
        <w:spacing w:before="0" w:beforeAutospacing="1" w:after="0" w:afterAutospacing="1"/>
        <w:ind w:left="720" w:hanging="360"/>
      </w:pPr>
      <w:r>
        <w:t>检查服务是否正常启动</w:t>
      </w:r>
    </w:p>
    <w:p w14:paraId="4EE2C313">
      <w:pPr>
        <w:keepNext w:val="0"/>
        <w:keepLines w:val="0"/>
        <w:widowControl/>
        <w:numPr>
          <w:ilvl w:val="0"/>
          <w:numId w:val="75"/>
        </w:numPr>
        <w:suppressLineNumbers w:val="0"/>
        <w:spacing w:before="0" w:beforeAutospacing="1" w:after="0" w:afterAutospacing="1"/>
        <w:ind w:left="720" w:hanging="360"/>
      </w:pPr>
      <w:r>
        <w:t>测试所有API接口是否可用</w:t>
      </w:r>
    </w:p>
    <w:p w14:paraId="65162181">
      <w:pPr>
        <w:keepNext w:val="0"/>
        <w:keepLines w:val="0"/>
        <w:widowControl/>
        <w:numPr>
          <w:ilvl w:val="0"/>
          <w:numId w:val="75"/>
        </w:numPr>
        <w:suppressLineNumbers w:val="0"/>
        <w:spacing w:before="0" w:beforeAutospacing="1" w:after="0" w:afterAutospacing="1"/>
        <w:ind w:left="720" w:hanging="360"/>
      </w:pPr>
      <w:r>
        <w:t>测试前端页面是否正常加载</w:t>
      </w:r>
    </w:p>
    <w:p w14:paraId="329E7E0B">
      <w:pPr>
        <w:keepNext w:val="0"/>
        <w:keepLines w:val="0"/>
        <w:widowControl/>
        <w:numPr>
          <w:ilvl w:val="0"/>
          <w:numId w:val="75"/>
        </w:numPr>
        <w:suppressLineNumbers w:val="0"/>
        <w:spacing w:before="0" w:beforeAutospacing="1" w:after="0" w:afterAutospacing="1"/>
        <w:ind w:left="720" w:hanging="360"/>
      </w:pPr>
      <w:r>
        <w:t>检查日志文件是否有错误</w:t>
      </w:r>
    </w:p>
    <w:p w14:paraId="39E28F45">
      <w:pPr>
        <w:pStyle w:val="3"/>
        <w:keepNext w:val="0"/>
        <w:keepLines w:val="0"/>
        <w:widowControl/>
        <w:suppressLineNumbers w:val="0"/>
      </w:pPr>
      <w:r>
        <w:t>10. 测试报告模板</w:t>
      </w:r>
    </w:p>
    <w:p w14:paraId="3FA6A4FC">
      <w:pPr>
        <w:pStyle w:val="4"/>
        <w:keepNext w:val="0"/>
        <w:keepLines w:val="0"/>
        <w:widowControl/>
        <w:suppressLineNumbers w:val="0"/>
      </w:pPr>
      <w:r>
        <w:t>10.1 测试概述</w:t>
      </w:r>
    </w:p>
    <w:p w14:paraId="62B8A4D1">
      <w:pPr>
        <w:keepNext w:val="0"/>
        <w:keepLines w:val="0"/>
        <w:widowControl/>
        <w:numPr>
          <w:ilvl w:val="0"/>
          <w:numId w:val="76"/>
        </w:numPr>
        <w:suppressLineNumbers w:val="0"/>
        <w:spacing w:before="0" w:beforeAutospacing="1" w:after="0" w:afterAutospacing="1"/>
        <w:ind w:left="720" w:hanging="360"/>
      </w:pPr>
      <w:r>
        <w:t>测试时间：</w:t>
      </w:r>
    </w:p>
    <w:p w14:paraId="7943809D">
      <w:pPr>
        <w:keepNext w:val="0"/>
        <w:keepLines w:val="0"/>
        <w:widowControl/>
        <w:numPr>
          <w:ilvl w:val="0"/>
          <w:numId w:val="76"/>
        </w:numPr>
        <w:suppressLineNumbers w:val="0"/>
        <w:spacing w:before="0" w:beforeAutospacing="1" w:after="0" w:afterAutospacing="1"/>
        <w:ind w:left="720" w:hanging="360"/>
      </w:pPr>
      <w:r>
        <w:t>测试人员：</w:t>
      </w:r>
    </w:p>
    <w:p w14:paraId="6FC56E26">
      <w:pPr>
        <w:keepNext w:val="0"/>
        <w:keepLines w:val="0"/>
        <w:widowControl/>
        <w:numPr>
          <w:ilvl w:val="0"/>
          <w:numId w:val="76"/>
        </w:numPr>
        <w:suppressLineNumbers w:val="0"/>
        <w:spacing w:before="0" w:beforeAutospacing="1" w:after="0" w:afterAutospacing="1"/>
        <w:ind w:left="720" w:hanging="360"/>
      </w:pPr>
      <w:r>
        <w:t>测试环境：</w:t>
      </w:r>
    </w:p>
    <w:p w14:paraId="02560D8A">
      <w:pPr>
        <w:keepNext w:val="0"/>
        <w:keepLines w:val="0"/>
        <w:widowControl/>
        <w:numPr>
          <w:ilvl w:val="0"/>
          <w:numId w:val="76"/>
        </w:numPr>
        <w:suppressLineNumbers w:val="0"/>
        <w:spacing w:before="0" w:beforeAutospacing="1" w:after="0" w:afterAutospacing="1"/>
        <w:ind w:left="720" w:hanging="360"/>
      </w:pPr>
      <w:r>
        <w:t>测试范围：</w:t>
      </w:r>
    </w:p>
    <w:p w14:paraId="2698B46E">
      <w:pPr>
        <w:pStyle w:val="4"/>
        <w:keepNext w:val="0"/>
        <w:keepLines w:val="0"/>
        <w:widowControl/>
        <w:suppressLineNumbers w:val="0"/>
      </w:pPr>
      <w:r>
        <w:t>10.2 测试结果统计</w:t>
      </w:r>
    </w:p>
    <w:p w14:paraId="45A28171">
      <w:pPr>
        <w:keepNext w:val="0"/>
        <w:keepLines w:val="0"/>
        <w:widowControl/>
        <w:numPr>
          <w:ilvl w:val="0"/>
          <w:numId w:val="77"/>
        </w:numPr>
        <w:suppressLineNumbers w:val="0"/>
        <w:spacing w:before="0" w:beforeAutospacing="1" w:after="0" w:afterAutospacing="1"/>
        <w:ind w:left="720" w:hanging="360"/>
      </w:pPr>
      <w:r>
        <w:t>总测试用例数：</w:t>
      </w:r>
    </w:p>
    <w:p w14:paraId="30741CAC">
      <w:pPr>
        <w:keepNext w:val="0"/>
        <w:keepLines w:val="0"/>
        <w:widowControl/>
        <w:numPr>
          <w:ilvl w:val="0"/>
          <w:numId w:val="77"/>
        </w:numPr>
        <w:suppressLineNumbers w:val="0"/>
        <w:spacing w:before="0" w:beforeAutospacing="1" w:after="0" w:afterAutospacing="1"/>
        <w:ind w:left="720" w:hanging="360"/>
      </w:pPr>
      <w:r>
        <w:t>通过用例数：</w:t>
      </w:r>
    </w:p>
    <w:p w14:paraId="11D83F71">
      <w:pPr>
        <w:keepNext w:val="0"/>
        <w:keepLines w:val="0"/>
        <w:widowControl/>
        <w:numPr>
          <w:ilvl w:val="0"/>
          <w:numId w:val="77"/>
        </w:numPr>
        <w:suppressLineNumbers w:val="0"/>
        <w:spacing w:before="0" w:beforeAutospacing="1" w:after="0" w:afterAutospacing="1"/>
        <w:ind w:left="720" w:hanging="360"/>
      </w:pPr>
      <w:r>
        <w:t>失败用例数：</w:t>
      </w:r>
    </w:p>
    <w:p w14:paraId="2C1E6A39">
      <w:pPr>
        <w:keepNext w:val="0"/>
        <w:keepLines w:val="0"/>
        <w:widowControl/>
        <w:numPr>
          <w:ilvl w:val="0"/>
          <w:numId w:val="77"/>
        </w:numPr>
        <w:suppressLineNumbers w:val="0"/>
        <w:spacing w:before="0" w:beforeAutospacing="1" w:after="0" w:afterAutospacing="1"/>
        <w:ind w:left="720" w:hanging="360"/>
      </w:pPr>
      <w:r>
        <w:t>通过率：</w:t>
      </w:r>
    </w:p>
    <w:p w14:paraId="1654BD03">
      <w:pPr>
        <w:pStyle w:val="4"/>
        <w:keepNext w:val="0"/>
        <w:keepLines w:val="0"/>
        <w:widowControl/>
        <w:suppressLineNumbers w:val="0"/>
      </w:pPr>
      <w:r>
        <w:t>10.3 缺陷统计</w:t>
      </w:r>
    </w:p>
    <w:p w14:paraId="3B476B8B">
      <w:pPr>
        <w:keepNext w:val="0"/>
        <w:keepLines w:val="0"/>
        <w:widowControl/>
        <w:numPr>
          <w:ilvl w:val="0"/>
          <w:numId w:val="78"/>
        </w:numPr>
        <w:suppressLineNumbers w:val="0"/>
        <w:spacing w:before="0" w:beforeAutospacing="1" w:after="0" w:afterAutospacing="1"/>
        <w:ind w:left="720" w:hanging="360"/>
      </w:pPr>
      <w:r>
        <w:t>严重缺陷数：</w:t>
      </w:r>
    </w:p>
    <w:p w14:paraId="106CE501">
      <w:pPr>
        <w:keepNext w:val="0"/>
        <w:keepLines w:val="0"/>
        <w:widowControl/>
        <w:numPr>
          <w:ilvl w:val="0"/>
          <w:numId w:val="78"/>
        </w:numPr>
        <w:suppressLineNumbers w:val="0"/>
        <w:spacing w:before="0" w:beforeAutospacing="1" w:after="0" w:afterAutospacing="1"/>
        <w:ind w:left="720" w:hanging="360"/>
      </w:pPr>
      <w:r>
        <w:t>主要缺陷数：</w:t>
      </w:r>
    </w:p>
    <w:p w14:paraId="383D0F51">
      <w:pPr>
        <w:keepNext w:val="0"/>
        <w:keepLines w:val="0"/>
        <w:widowControl/>
        <w:numPr>
          <w:ilvl w:val="0"/>
          <w:numId w:val="78"/>
        </w:numPr>
        <w:suppressLineNumbers w:val="0"/>
        <w:spacing w:before="0" w:beforeAutospacing="1" w:after="0" w:afterAutospacing="1"/>
        <w:ind w:left="720" w:hanging="360"/>
      </w:pPr>
      <w:r>
        <w:t>次要缺陷数：</w:t>
      </w:r>
    </w:p>
    <w:p w14:paraId="5B0722AD">
      <w:pPr>
        <w:keepNext w:val="0"/>
        <w:keepLines w:val="0"/>
        <w:widowControl/>
        <w:numPr>
          <w:ilvl w:val="0"/>
          <w:numId w:val="78"/>
        </w:numPr>
        <w:suppressLineNumbers w:val="0"/>
        <w:spacing w:before="0" w:beforeAutospacing="1" w:after="0" w:afterAutospacing="1"/>
        <w:ind w:left="720" w:hanging="360"/>
      </w:pPr>
      <w:r>
        <w:t>缺陷详情：</w:t>
      </w:r>
    </w:p>
    <w:p w14:paraId="1AB3261A">
      <w:pPr>
        <w:pStyle w:val="4"/>
        <w:keepNext w:val="0"/>
        <w:keepLines w:val="0"/>
        <w:widowControl/>
        <w:suppressLineNumbers w:val="0"/>
      </w:pPr>
      <w:r>
        <w:t>10.4 测试结论</w:t>
      </w:r>
    </w:p>
    <w:p w14:paraId="6796206A">
      <w:pPr>
        <w:keepNext w:val="0"/>
        <w:keepLines w:val="0"/>
        <w:widowControl/>
        <w:numPr>
          <w:ilvl w:val="0"/>
          <w:numId w:val="79"/>
        </w:numPr>
        <w:suppressLineNumbers w:val="0"/>
        <w:spacing w:before="0" w:beforeAutospacing="1" w:after="0" w:afterAutospacing="1"/>
        <w:ind w:left="720" w:hanging="360"/>
      </w:pPr>
      <w:r>
        <w:t>项目质量评估：</w:t>
      </w:r>
    </w:p>
    <w:p w14:paraId="17E1E1F3">
      <w:pPr>
        <w:keepNext w:val="0"/>
        <w:keepLines w:val="0"/>
        <w:widowControl/>
        <w:numPr>
          <w:ilvl w:val="0"/>
          <w:numId w:val="79"/>
        </w:numPr>
        <w:suppressLineNumbers w:val="0"/>
        <w:spacing w:before="0" w:beforeAutospacing="1" w:after="0" w:afterAutospacing="1"/>
        <w:ind w:left="720" w:hanging="360"/>
      </w:pPr>
      <w:r>
        <w:t>是否可以发布：</w:t>
      </w:r>
    </w:p>
    <w:p w14:paraId="4CDEAF94">
      <w:pPr>
        <w:keepNext w:val="0"/>
        <w:keepLines w:val="0"/>
        <w:widowControl/>
        <w:numPr>
          <w:ilvl w:val="0"/>
          <w:numId w:val="79"/>
        </w:numPr>
        <w:suppressLineNumbers w:val="0"/>
        <w:spacing w:before="0" w:beforeAutospacing="1" w:after="0" w:afterAutospacing="1"/>
        <w:ind w:left="720" w:hanging="360"/>
      </w:pPr>
      <w:r>
        <w:t>遗留问题说明：</w:t>
      </w:r>
    </w:p>
    <w:p w14:paraId="7222D203">
      <w:pPr>
        <w:pStyle w:val="3"/>
        <w:keepNext w:val="0"/>
        <w:keepLines w:val="0"/>
        <w:widowControl/>
        <w:suppressLineNumbers w:val="0"/>
      </w:pPr>
      <w:r>
        <w:t>11. 常见问题及解决方案</w:t>
      </w:r>
    </w:p>
    <w:p w14:paraId="6105CBF6">
      <w:pPr>
        <w:pStyle w:val="4"/>
        <w:keepNext w:val="0"/>
        <w:keepLines w:val="0"/>
        <w:widowControl/>
        <w:suppressLineNumbers w:val="0"/>
      </w:pPr>
      <w:r>
        <w:t>11.1 后端问题</w:t>
      </w:r>
    </w:p>
    <w:p w14:paraId="6B6E9BC1">
      <w:pPr>
        <w:pStyle w:val="5"/>
        <w:keepNext w:val="0"/>
        <w:keepLines w:val="0"/>
        <w:widowControl/>
        <w:suppressLineNumbers w:val="0"/>
      </w:pPr>
      <w:r>
        <w:t>问题1：数据库连接失败</w:t>
      </w:r>
    </w:p>
    <w:p w14:paraId="1C51C9D5">
      <w:pPr>
        <w:pStyle w:val="7"/>
        <w:keepNext w:val="0"/>
        <w:keepLines w:val="0"/>
        <w:widowControl/>
        <w:suppressLineNumbers w:val="0"/>
      </w:pPr>
      <w:r>
        <w:rPr>
          <w:rStyle w:val="10"/>
        </w:rPr>
        <w:t>解决方案</w:t>
      </w:r>
      <w:r>
        <w:t>：</w:t>
      </w:r>
    </w:p>
    <w:p w14:paraId="1F248FCB">
      <w:pPr>
        <w:keepNext w:val="0"/>
        <w:keepLines w:val="0"/>
        <w:widowControl/>
        <w:numPr>
          <w:ilvl w:val="0"/>
          <w:numId w:val="80"/>
        </w:numPr>
        <w:suppressLineNumbers w:val="0"/>
        <w:spacing w:before="0" w:beforeAutospacing="1" w:after="0" w:afterAutospacing="1"/>
        <w:ind w:left="720" w:hanging="360"/>
      </w:pPr>
      <w:r>
        <w:t>检查MySQL服务是否启动</w:t>
      </w:r>
    </w:p>
    <w:p w14:paraId="2496389E">
      <w:pPr>
        <w:keepNext w:val="0"/>
        <w:keepLines w:val="0"/>
        <w:widowControl/>
        <w:numPr>
          <w:ilvl w:val="0"/>
          <w:numId w:val="80"/>
        </w:numPr>
        <w:suppressLineNumbers w:val="0"/>
        <w:spacing w:before="0" w:beforeAutospacing="1" w:after="0" w:afterAutospacing="1"/>
        <w:ind w:left="720" w:hanging="360"/>
      </w:pPr>
      <w:r>
        <w:t>检查application.yml中的数据库连接配置</w:t>
      </w:r>
    </w:p>
    <w:p w14:paraId="2B047310">
      <w:pPr>
        <w:keepNext w:val="0"/>
        <w:keepLines w:val="0"/>
        <w:widowControl/>
        <w:numPr>
          <w:ilvl w:val="0"/>
          <w:numId w:val="80"/>
        </w:numPr>
        <w:suppressLineNumbers w:val="0"/>
        <w:spacing w:before="0" w:beforeAutospacing="1" w:after="0" w:afterAutospacing="1"/>
        <w:ind w:left="720" w:hanging="360"/>
      </w:pPr>
      <w:r>
        <w:t>检查数据库用户名和密码是否正确</w:t>
      </w:r>
    </w:p>
    <w:p w14:paraId="1FCEC04D">
      <w:pPr>
        <w:keepNext w:val="0"/>
        <w:keepLines w:val="0"/>
        <w:widowControl/>
        <w:numPr>
          <w:ilvl w:val="0"/>
          <w:numId w:val="80"/>
        </w:numPr>
        <w:suppressLineNumbers w:val="0"/>
        <w:spacing w:before="0" w:beforeAutospacing="1" w:after="0" w:afterAutospacing="1"/>
        <w:ind w:left="720" w:hanging="360"/>
      </w:pPr>
      <w:r>
        <w:t>检查防火墙设置</w:t>
      </w:r>
    </w:p>
    <w:p w14:paraId="15ABFD01">
      <w:pPr>
        <w:pStyle w:val="5"/>
        <w:keepNext w:val="0"/>
        <w:keepLines w:val="0"/>
        <w:widowControl/>
        <w:suppressLineNumbers w:val="0"/>
      </w:pPr>
      <w:r>
        <w:t>问题2：JWT验证失败</w:t>
      </w:r>
    </w:p>
    <w:p w14:paraId="1E662171">
      <w:pPr>
        <w:pStyle w:val="7"/>
        <w:keepNext w:val="0"/>
        <w:keepLines w:val="0"/>
        <w:widowControl/>
        <w:suppressLineNumbers w:val="0"/>
      </w:pPr>
      <w:r>
        <w:rPr>
          <w:rStyle w:val="10"/>
        </w:rPr>
        <w:t>解决方案</w:t>
      </w:r>
      <w:r>
        <w:t>：</w:t>
      </w:r>
    </w:p>
    <w:p w14:paraId="3763FA5F">
      <w:pPr>
        <w:keepNext w:val="0"/>
        <w:keepLines w:val="0"/>
        <w:widowControl/>
        <w:numPr>
          <w:ilvl w:val="0"/>
          <w:numId w:val="81"/>
        </w:numPr>
        <w:suppressLineNumbers w:val="0"/>
        <w:spacing w:before="0" w:beforeAutospacing="1" w:after="0" w:afterAutospacing="1"/>
        <w:ind w:left="720" w:hanging="360"/>
      </w:pPr>
      <w:r>
        <w:t>检查JWT配置是否正确</w:t>
      </w:r>
    </w:p>
    <w:p w14:paraId="1C5E21A9">
      <w:pPr>
        <w:keepNext w:val="0"/>
        <w:keepLines w:val="0"/>
        <w:widowControl/>
        <w:numPr>
          <w:ilvl w:val="0"/>
          <w:numId w:val="81"/>
        </w:numPr>
        <w:suppressLineNumbers w:val="0"/>
        <w:spacing w:before="0" w:beforeAutospacing="1" w:after="0" w:afterAutospacing="1"/>
        <w:ind w:left="720" w:hanging="360"/>
      </w:pPr>
      <w:r>
        <w:t>检查请求头中是否正确添加了Authorization字段</w:t>
      </w:r>
    </w:p>
    <w:p w14:paraId="20F1BE8C">
      <w:pPr>
        <w:keepNext w:val="0"/>
        <w:keepLines w:val="0"/>
        <w:widowControl/>
        <w:numPr>
          <w:ilvl w:val="0"/>
          <w:numId w:val="81"/>
        </w:numPr>
        <w:suppressLineNumbers w:val="0"/>
        <w:spacing w:before="0" w:beforeAutospacing="1" w:after="0" w:afterAutospacing="1"/>
        <w:ind w:left="720" w:hanging="360"/>
      </w:pPr>
      <w:r>
        <w:t>检查JWT令牌是否过期</w:t>
      </w:r>
    </w:p>
    <w:p w14:paraId="52D8623B">
      <w:pPr>
        <w:keepNext w:val="0"/>
        <w:keepLines w:val="0"/>
        <w:widowControl/>
        <w:numPr>
          <w:ilvl w:val="0"/>
          <w:numId w:val="81"/>
        </w:numPr>
        <w:suppressLineNumbers w:val="0"/>
        <w:spacing w:before="0" w:beforeAutospacing="1" w:after="0" w:afterAutospacing="1"/>
        <w:ind w:left="720" w:hanging="360"/>
      </w:pPr>
      <w:r>
        <w:t>检查JWT密钥是否一致</w:t>
      </w:r>
    </w:p>
    <w:p w14:paraId="68CF09B8">
      <w:pPr>
        <w:pStyle w:val="5"/>
        <w:keepNext w:val="0"/>
        <w:keepLines w:val="0"/>
        <w:widowControl/>
        <w:suppressLineNumbers w:val="0"/>
      </w:pPr>
      <w:r>
        <w:t>问题3：跨域问题</w:t>
      </w:r>
    </w:p>
    <w:p w14:paraId="7A8DA93E">
      <w:pPr>
        <w:pStyle w:val="7"/>
        <w:keepNext w:val="0"/>
        <w:keepLines w:val="0"/>
        <w:widowControl/>
        <w:suppressLineNumbers w:val="0"/>
      </w:pPr>
      <w:r>
        <w:rPr>
          <w:rStyle w:val="10"/>
        </w:rPr>
        <w:t>解决方案</w:t>
      </w:r>
      <w:r>
        <w:t>：</w:t>
      </w:r>
    </w:p>
    <w:p w14:paraId="6467BE66">
      <w:pPr>
        <w:keepNext w:val="0"/>
        <w:keepLines w:val="0"/>
        <w:widowControl/>
        <w:numPr>
          <w:ilvl w:val="0"/>
          <w:numId w:val="82"/>
        </w:numPr>
        <w:suppressLineNumbers w:val="0"/>
        <w:spacing w:before="0" w:beforeAutospacing="1" w:after="0" w:afterAutospacing="1"/>
        <w:ind w:left="720" w:hanging="360"/>
      </w:pPr>
      <w:r>
        <w:t>在后端添加跨域配置</w:t>
      </w:r>
    </w:p>
    <w:p w14:paraId="40FB8301">
      <w:pPr>
        <w:keepNext w:val="0"/>
        <w:keepLines w:val="0"/>
        <w:widowControl/>
        <w:numPr>
          <w:ilvl w:val="0"/>
          <w:numId w:val="82"/>
        </w:numPr>
        <w:suppressLineNumbers w:val="0"/>
        <w:spacing w:before="0" w:beforeAutospacing="1" w:after="0" w:afterAutospacing="1"/>
        <w:ind w:left="720" w:hanging="360"/>
      </w:pPr>
      <w:r>
        <w:t>检查前端请求URL是否正确</w:t>
      </w:r>
    </w:p>
    <w:p w14:paraId="55559E8E">
      <w:pPr>
        <w:keepNext w:val="0"/>
        <w:keepLines w:val="0"/>
        <w:widowControl/>
        <w:numPr>
          <w:ilvl w:val="0"/>
          <w:numId w:val="82"/>
        </w:numPr>
        <w:suppressLineNumbers w:val="0"/>
        <w:spacing w:before="0" w:beforeAutospacing="1" w:after="0" w:afterAutospacing="1"/>
        <w:ind w:left="720" w:hanging="360"/>
      </w:pPr>
      <w:r>
        <w:t>检查CORS配置是否允许当前域名</w:t>
      </w:r>
    </w:p>
    <w:p w14:paraId="22BEFD89">
      <w:pPr>
        <w:pStyle w:val="4"/>
        <w:keepNext w:val="0"/>
        <w:keepLines w:val="0"/>
        <w:widowControl/>
        <w:suppressLineNumbers w:val="0"/>
      </w:pPr>
      <w:r>
        <w:t>11.2 前端问题</w:t>
      </w:r>
    </w:p>
    <w:p w14:paraId="77950491">
      <w:pPr>
        <w:pStyle w:val="5"/>
        <w:keepNext w:val="0"/>
        <w:keepLines w:val="0"/>
        <w:widowControl/>
        <w:suppressLineNumbers w:val="0"/>
      </w:pPr>
      <w:r>
        <w:t>问题1：API请求失败</w:t>
      </w:r>
    </w:p>
    <w:p w14:paraId="6637D398">
      <w:pPr>
        <w:pStyle w:val="7"/>
        <w:keepNext w:val="0"/>
        <w:keepLines w:val="0"/>
        <w:widowControl/>
        <w:suppressLineNumbers w:val="0"/>
      </w:pPr>
      <w:r>
        <w:rPr>
          <w:rStyle w:val="10"/>
        </w:rPr>
        <w:t>解决方案</w:t>
      </w:r>
      <w:r>
        <w:t>：</w:t>
      </w:r>
    </w:p>
    <w:p w14:paraId="5848C7F5">
      <w:pPr>
        <w:keepNext w:val="0"/>
        <w:keepLines w:val="0"/>
        <w:widowControl/>
        <w:numPr>
          <w:ilvl w:val="0"/>
          <w:numId w:val="83"/>
        </w:numPr>
        <w:suppressLineNumbers w:val="0"/>
        <w:spacing w:before="0" w:beforeAutospacing="1" w:after="0" w:afterAutospacing="1"/>
        <w:ind w:left="720" w:hanging="360"/>
      </w:pPr>
      <w:r>
        <w:t>检查vue.config.js中的代理配置</w:t>
      </w:r>
    </w:p>
    <w:p w14:paraId="3C04D23B">
      <w:pPr>
        <w:keepNext w:val="0"/>
        <w:keepLines w:val="0"/>
        <w:widowControl/>
        <w:numPr>
          <w:ilvl w:val="0"/>
          <w:numId w:val="83"/>
        </w:numPr>
        <w:suppressLineNumbers w:val="0"/>
        <w:spacing w:before="0" w:beforeAutospacing="1" w:after="0" w:afterAutospacing="1"/>
        <w:ind w:left="720" w:hanging="360"/>
      </w:pPr>
      <w:r>
        <w:t>检查API接口URL是否正确</w:t>
      </w:r>
    </w:p>
    <w:p w14:paraId="0AE4273C">
      <w:pPr>
        <w:keepNext w:val="0"/>
        <w:keepLines w:val="0"/>
        <w:widowControl/>
        <w:numPr>
          <w:ilvl w:val="0"/>
          <w:numId w:val="83"/>
        </w:numPr>
        <w:suppressLineNumbers w:val="0"/>
        <w:spacing w:before="0" w:beforeAutospacing="1" w:after="0" w:afterAutospacing="1"/>
        <w:ind w:left="720" w:hanging="360"/>
      </w:pPr>
      <w:r>
        <w:t>使用浏览器开发者工具查看请求和响应详情</w:t>
      </w:r>
    </w:p>
    <w:p w14:paraId="57C2C477">
      <w:pPr>
        <w:keepNext w:val="0"/>
        <w:keepLines w:val="0"/>
        <w:widowControl/>
        <w:numPr>
          <w:ilvl w:val="0"/>
          <w:numId w:val="83"/>
        </w:numPr>
        <w:suppressLineNumbers w:val="0"/>
        <w:spacing w:before="0" w:beforeAutospacing="1" w:after="0" w:afterAutospacing="1"/>
        <w:ind w:left="720" w:hanging="360"/>
      </w:pPr>
      <w:r>
        <w:t>检查网络连接</w:t>
      </w:r>
    </w:p>
    <w:p w14:paraId="533B1C8A">
      <w:pPr>
        <w:pStyle w:val="5"/>
        <w:keepNext w:val="0"/>
        <w:keepLines w:val="0"/>
        <w:widowControl/>
        <w:suppressLineNumbers w:val="0"/>
      </w:pPr>
      <w:r>
        <w:t>问题2：页面跳转问题</w:t>
      </w:r>
    </w:p>
    <w:p w14:paraId="1D765FC0">
      <w:pPr>
        <w:pStyle w:val="7"/>
        <w:keepNext w:val="0"/>
        <w:keepLines w:val="0"/>
        <w:widowControl/>
        <w:suppressLineNumbers w:val="0"/>
      </w:pPr>
      <w:r>
        <w:rPr>
          <w:rStyle w:val="10"/>
        </w:rPr>
        <w:t>解决方案</w:t>
      </w:r>
      <w:r>
        <w:t>：</w:t>
      </w:r>
    </w:p>
    <w:p w14:paraId="74734701">
      <w:pPr>
        <w:keepNext w:val="0"/>
        <w:keepLines w:val="0"/>
        <w:widowControl/>
        <w:numPr>
          <w:ilvl w:val="0"/>
          <w:numId w:val="84"/>
        </w:numPr>
        <w:suppressLineNumbers w:val="0"/>
        <w:spacing w:before="0" w:beforeAutospacing="1" w:after="0" w:afterAutospacing="1"/>
        <w:ind w:left="720" w:hanging="360"/>
      </w:pPr>
      <w:r>
        <w:t>检查路由配置是否正确</w:t>
      </w:r>
    </w:p>
    <w:p w14:paraId="64849473">
      <w:pPr>
        <w:keepNext w:val="0"/>
        <w:keepLines w:val="0"/>
        <w:widowControl/>
        <w:numPr>
          <w:ilvl w:val="0"/>
          <w:numId w:val="84"/>
        </w:numPr>
        <w:suppressLineNumbers w:val="0"/>
        <w:spacing w:before="0" w:beforeAutospacing="1" w:after="0" w:afterAutospacing="1"/>
        <w:ind w:left="720" w:hanging="360"/>
      </w:pPr>
      <w:r>
        <w:t>检查路由守卫是否正确配置</w:t>
      </w:r>
    </w:p>
    <w:p w14:paraId="43F13230">
      <w:pPr>
        <w:keepNext w:val="0"/>
        <w:keepLines w:val="0"/>
        <w:widowControl/>
        <w:numPr>
          <w:ilvl w:val="0"/>
          <w:numId w:val="84"/>
        </w:numPr>
        <w:suppressLineNumbers w:val="0"/>
        <w:spacing w:before="0" w:beforeAutospacing="1" w:after="0" w:afterAutospacing="1"/>
        <w:ind w:left="720" w:hanging="360"/>
      </w:pPr>
      <w:r>
        <w:t>检查localStorage中是否有有效的token</w:t>
      </w:r>
    </w:p>
    <w:p w14:paraId="0F1D4BD1">
      <w:pPr>
        <w:keepNext w:val="0"/>
        <w:keepLines w:val="0"/>
        <w:widowControl/>
        <w:numPr>
          <w:ilvl w:val="0"/>
          <w:numId w:val="84"/>
        </w:numPr>
        <w:suppressLineNumbers w:val="0"/>
        <w:spacing w:before="0" w:beforeAutospacing="1" w:after="0" w:afterAutospacing="1"/>
        <w:ind w:left="720" w:hanging="360"/>
      </w:pPr>
      <w:r>
        <w:t>检查路由路径是否正确</w:t>
      </w:r>
    </w:p>
    <w:p w14:paraId="70B724B5">
      <w:pPr>
        <w:pStyle w:val="5"/>
        <w:keepNext w:val="0"/>
        <w:keepLines w:val="0"/>
        <w:widowControl/>
        <w:suppressLineNumbers w:val="0"/>
      </w:pPr>
      <w:r>
        <w:t>问题3：样式问题</w:t>
      </w:r>
    </w:p>
    <w:p w14:paraId="7D165E77">
      <w:pPr>
        <w:pStyle w:val="7"/>
        <w:keepNext w:val="0"/>
        <w:keepLines w:val="0"/>
        <w:widowControl/>
        <w:suppressLineNumbers w:val="0"/>
      </w:pPr>
      <w:r>
        <w:rPr>
          <w:rStyle w:val="10"/>
        </w:rPr>
        <w:t>解决方案</w:t>
      </w:r>
      <w:r>
        <w:t>：</w:t>
      </w:r>
    </w:p>
    <w:p w14:paraId="58199ADF">
      <w:pPr>
        <w:keepNext w:val="0"/>
        <w:keepLines w:val="0"/>
        <w:widowControl/>
        <w:numPr>
          <w:ilvl w:val="0"/>
          <w:numId w:val="85"/>
        </w:numPr>
        <w:suppressLineNumbers w:val="0"/>
        <w:spacing w:before="0" w:beforeAutospacing="1" w:after="0" w:afterAutospacing="1"/>
        <w:ind w:left="720" w:hanging="360"/>
      </w:pPr>
      <w:r>
        <w:t>检查Element Plus是否正确引入</w:t>
      </w:r>
    </w:p>
    <w:p w14:paraId="1DDE1190">
      <w:pPr>
        <w:keepNext w:val="0"/>
        <w:keepLines w:val="0"/>
        <w:widowControl/>
        <w:numPr>
          <w:ilvl w:val="0"/>
          <w:numId w:val="85"/>
        </w:numPr>
        <w:suppressLineNumbers w:val="0"/>
        <w:spacing w:before="0" w:beforeAutospacing="1" w:after="0" w:afterAutospacing="1"/>
        <w:ind w:left="720" w:hanging="360"/>
      </w:pPr>
      <w:r>
        <w:t>检查样式文件是否正确加载</w:t>
      </w:r>
    </w:p>
    <w:p w14:paraId="6BB166EB">
      <w:pPr>
        <w:keepNext w:val="0"/>
        <w:keepLines w:val="0"/>
        <w:widowControl/>
        <w:numPr>
          <w:ilvl w:val="0"/>
          <w:numId w:val="85"/>
        </w:numPr>
        <w:suppressLineNumbers w:val="0"/>
        <w:spacing w:before="0" w:beforeAutospacing="1" w:after="0" w:afterAutospacing="1"/>
        <w:ind w:left="720" w:hanging="360"/>
      </w:pPr>
      <w:r>
        <w:t>检查CSS作用域问题</w:t>
      </w:r>
    </w:p>
    <w:p w14:paraId="19D8D8DF">
      <w:pPr>
        <w:keepNext w:val="0"/>
        <w:keepLines w:val="0"/>
        <w:widowControl/>
        <w:numPr>
          <w:ilvl w:val="0"/>
          <w:numId w:val="85"/>
        </w:numPr>
        <w:suppressLineNumbers w:val="0"/>
        <w:spacing w:before="0" w:beforeAutospacing="1" w:after="0" w:afterAutospacing="1"/>
        <w:ind w:left="720" w:hanging="360"/>
      </w:pPr>
      <w:r>
        <w:t>清除浏览器缓存</w:t>
      </w:r>
    </w:p>
    <w:p w14:paraId="25518B8B">
      <w:pPr>
        <w:pStyle w:val="3"/>
        <w:keepNext w:val="0"/>
        <w:keepLines w:val="0"/>
        <w:widowControl/>
        <w:suppressLineNumbers w:val="0"/>
      </w:pPr>
      <w:r>
        <w:t>12. 测试最佳实践</w:t>
      </w:r>
    </w:p>
    <w:p w14:paraId="68D6099C">
      <w:pPr>
        <w:pStyle w:val="4"/>
        <w:keepNext w:val="0"/>
        <w:keepLines w:val="0"/>
        <w:widowControl/>
        <w:suppressLineNumbers w:val="0"/>
      </w:pPr>
      <w:r>
        <w:t>12.1 测试策略</w:t>
      </w:r>
    </w:p>
    <w:p w14:paraId="1BB75F15">
      <w:pPr>
        <w:keepNext w:val="0"/>
        <w:keepLines w:val="0"/>
        <w:widowControl/>
        <w:numPr>
          <w:ilvl w:val="0"/>
          <w:numId w:val="86"/>
        </w:numPr>
        <w:suppressLineNumbers w:val="0"/>
        <w:spacing w:before="0" w:beforeAutospacing="1" w:after="0" w:afterAutospacing="1"/>
        <w:ind w:left="720" w:hanging="360"/>
      </w:pPr>
      <w:r>
        <w:rPr>
          <w:rStyle w:val="10"/>
        </w:rPr>
        <w:t>分层测试</w:t>
      </w:r>
      <w:r>
        <w:t>：单元测试、集成测试、系统测试</w:t>
      </w:r>
    </w:p>
    <w:p w14:paraId="433511E2">
      <w:pPr>
        <w:keepNext w:val="0"/>
        <w:keepLines w:val="0"/>
        <w:widowControl/>
        <w:numPr>
          <w:ilvl w:val="0"/>
          <w:numId w:val="86"/>
        </w:numPr>
        <w:suppressLineNumbers w:val="0"/>
        <w:spacing w:before="0" w:beforeAutospacing="1" w:after="0" w:afterAutospacing="1"/>
        <w:ind w:left="720" w:hanging="360"/>
      </w:pPr>
      <w:r>
        <w:rPr>
          <w:rStyle w:val="10"/>
        </w:rPr>
        <w:t>测试驱动</w:t>
      </w:r>
      <w:r>
        <w:t>：编写测试用例后再编写代码</w:t>
      </w:r>
    </w:p>
    <w:p w14:paraId="40BED264">
      <w:pPr>
        <w:keepNext w:val="0"/>
        <w:keepLines w:val="0"/>
        <w:widowControl/>
        <w:numPr>
          <w:ilvl w:val="0"/>
          <w:numId w:val="86"/>
        </w:numPr>
        <w:suppressLineNumbers w:val="0"/>
        <w:spacing w:before="0" w:beforeAutospacing="1" w:after="0" w:afterAutospacing="1"/>
        <w:ind w:left="720" w:hanging="360"/>
      </w:pPr>
      <w:r>
        <w:rPr>
          <w:rStyle w:val="10"/>
        </w:rPr>
        <w:t>持续测试</w:t>
      </w:r>
      <w:r>
        <w:t>：在开发过程中持续进行测试</w:t>
      </w:r>
    </w:p>
    <w:p w14:paraId="264DF226">
      <w:pPr>
        <w:pStyle w:val="4"/>
        <w:keepNext w:val="0"/>
        <w:keepLines w:val="0"/>
        <w:widowControl/>
        <w:suppressLineNumbers w:val="0"/>
      </w:pPr>
      <w:r>
        <w:t>12.2 测试用例设计</w:t>
      </w:r>
    </w:p>
    <w:p w14:paraId="12E88264">
      <w:pPr>
        <w:keepNext w:val="0"/>
        <w:keepLines w:val="0"/>
        <w:widowControl/>
        <w:numPr>
          <w:ilvl w:val="0"/>
          <w:numId w:val="87"/>
        </w:numPr>
        <w:suppressLineNumbers w:val="0"/>
        <w:spacing w:before="0" w:beforeAutospacing="1" w:after="0" w:afterAutospacing="1"/>
        <w:ind w:left="720" w:hanging="360"/>
      </w:pPr>
      <w:r>
        <w:rPr>
          <w:rStyle w:val="10"/>
        </w:rPr>
        <w:t>等价类划分</w:t>
      </w:r>
      <w:r>
        <w:t>：将输入数据分为有效和无效两类</w:t>
      </w:r>
    </w:p>
    <w:p w14:paraId="15077E6A">
      <w:pPr>
        <w:keepNext w:val="0"/>
        <w:keepLines w:val="0"/>
        <w:widowControl/>
        <w:numPr>
          <w:ilvl w:val="0"/>
          <w:numId w:val="87"/>
        </w:numPr>
        <w:suppressLineNumbers w:val="0"/>
        <w:spacing w:before="0" w:beforeAutospacing="1" w:after="0" w:afterAutospacing="1"/>
        <w:ind w:left="720" w:hanging="360"/>
      </w:pPr>
      <w:r>
        <w:rPr>
          <w:rStyle w:val="10"/>
        </w:rPr>
        <w:t>边界值分析</w:t>
      </w:r>
      <w:r>
        <w:t>：测试输入范围的边界值</w:t>
      </w:r>
    </w:p>
    <w:p w14:paraId="4A767D97">
      <w:pPr>
        <w:keepNext w:val="0"/>
        <w:keepLines w:val="0"/>
        <w:widowControl/>
        <w:numPr>
          <w:ilvl w:val="0"/>
          <w:numId w:val="87"/>
        </w:numPr>
        <w:suppressLineNumbers w:val="0"/>
        <w:spacing w:before="0" w:beforeAutospacing="1" w:after="0" w:afterAutospacing="1"/>
        <w:ind w:left="720" w:hanging="360"/>
      </w:pPr>
      <w:r>
        <w:rPr>
          <w:rStyle w:val="10"/>
        </w:rPr>
        <w:t>错误推测</w:t>
      </w:r>
      <w:r>
        <w:t>：基于经验推测可能出现的错误</w:t>
      </w:r>
    </w:p>
    <w:p w14:paraId="61ABF461">
      <w:pPr>
        <w:pStyle w:val="4"/>
        <w:keepNext w:val="0"/>
        <w:keepLines w:val="0"/>
        <w:widowControl/>
        <w:suppressLineNumbers w:val="0"/>
      </w:pPr>
      <w:r>
        <w:t>12.3 测试执行</w:t>
      </w:r>
    </w:p>
    <w:p w14:paraId="69775691">
      <w:pPr>
        <w:keepNext w:val="0"/>
        <w:keepLines w:val="0"/>
        <w:widowControl/>
        <w:numPr>
          <w:ilvl w:val="0"/>
          <w:numId w:val="88"/>
        </w:numPr>
        <w:suppressLineNumbers w:val="0"/>
        <w:spacing w:before="0" w:beforeAutospacing="1" w:after="0" w:afterAutospacing="1"/>
        <w:ind w:left="720" w:hanging="360"/>
      </w:pPr>
      <w:r>
        <w:rPr>
          <w:rStyle w:val="10"/>
        </w:rPr>
        <w:t>优先级排序</w:t>
      </w:r>
      <w:r>
        <w:t>：先测试核心功能和高风险模块</w:t>
      </w:r>
    </w:p>
    <w:p w14:paraId="4AC1E723">
      <w:pPr>
        <w:keepNext w:val="0"/>
        <w:keepLines w:val="0"/>
        <w:widowControl/>
        <w:numPr>
          <w:ilvl w:val="0"/>
          <w:numId w:val="88"/>
        </w:numPr>
        <w:suppressLineNumbers w:val="0"/>
        <w:spacing w:before="0" w:beforeAutospacing="1" w:after="0" w:afterAutospacing="1"/>
        <w:ind w:left="720" w:hanging="360"/>
      </w:pPr>
      <w:r>
        <w:rPr>
          <w:rStyle w:val="10"/>
        </w:rPr>
        <w:t>回归测试</w:t>
      </w:r>
      <w:r>
        <w:t>：代码修改后重新执行相关测试</w:t>
      </w:r>
    </w:p>
    <w:p w14:paraId="1A472EF1">
      <w:pPr>
        <w:keepNext w:val="0"/>
        <w:keepLines w:val="0"/>
        <w:widowControl/>
        <w:numPr>
          <w:ilvl w:val="0"/>
          <w:numId w:val="88"/>
        </w:numPr>
        <w:suppressLineNumbers w:val="0"/>
        <w:spacing w:before="0" w:beforeAutospacing="1" w:after="0" w:afterAutospacing="1"/>
        <w:ind w:left="720" w:hanging="360"/>
      </w:pPr>
      <w:r>
        <w:rPr>
          <w:rStyle w:val="10"/>
        </w:rPr>
        <w:t>探索性测试</w:t>
      </w:r>
      <w:r>
        <w:t>：基于经验和直觉进行自由测试</w:t>
      </w:r>
    </w:p>
    <w:p w14:paraId="7009E385">
      <w:pPr>
        <w:pStyle w:val="4"/>
        <w:keepNext w:val="0"/>
        <w:keepLines w:val="0"/>
        <w:widowControl/>
        <w:suppressLineNumbers w:val="0"/>
      </w:pPr>
      <w:r>
        <w:t>12.4 缺陷管理</w:t>
      </w:r>
    </w:p>
    <w:p w14:paraId="489967AE">
      <w:pPr>
        <w:keepNext w:val="0"/>
        <w:keepLines w:val="0"/>
        <w:widowControl/>
        <w:numPr>
          <w:ilvl w:val="0"/>
          <w:numId w:val="89"/>
        </w:numPr>
        <w:suppressLineNumbers w:val="0"/>
        <w:spacing w:before="0" w:beforeAutospacing="1" w:after="0" w:afterAutospacing="1"/>
        <w:ind w:left="720" w:hanging="360"/>
      </w:pPr>
      <w:r>
        <w:rPr>
          <w:rStyle w:val="10"/>
        </w:rPr>
        <w:t>缺陷记录</w:t>
      </w:r>
      <w:r>
        <w:t>：详细记录缺陷的复现步骤和预期结果</w:t>
      </w:r>
    </w:p>
    <w:p w14:paraId="65F11E62">
      <w:pPr>
        <w:keepNext w:val="0"/>
        <w:keepLines w:val="0"/>
        <w:widowControl/>
        <w:numPr>
          <w:ilvl w:val="0"/>
          <w:numId w:val="89"/>
        </w:numPr>
        <w:suppressLineNumbers w:val="0"/>
        <w:spacing w:before="0" w:beforeAutospacing="1" w:after="0" w:afterAutospacing="1"/>
        <w:ind w:left="720" w:hanging="360"/>
      </w:pPr>
      <w:r>
        <w:rPr>
          <w:rStyle w:val="10"/>
        </w:rPr>
        <w:t>缺陷分类</w:t>
      </w:r>
      <w:r>
        <w:t>：按严重程度和优先级分类</w:t>
      </w:r>
    </w:p>
    <w:p w14:paraId="75D0689F">
      <w:pPr>
        <w:keepNext w:val="0"/>
        <w:keepLines w:val="0"/>
        <w:widowControl/>
        <w:numPr>
          <w:ilvl w:val="0"/>
          <w:numId w:val="89"/>
        </w:numPr>
        <w:suppressLineNumbers w:val="0"/>
        <w:spacing w:before="0" w:beforeAutospacing="1" w:after="0" w:afterAutospacing="1"/>
        <w:ind w:left="720" w:hanging="360"/>
      </w:pPr>
      <w:r>
        <w:rPr>
          <w:rStyle w:val="10"/>
        </w:rPr>
        <w:t>缺陷跟踪</w:t>
      </w:r>
      <w:r>
        <w:t>：跟踪缺陷的处理状态和进度</w:t>
      </w:r>
    </w:p>
    <w:p w14:paraId="0AAB572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0124C5">
      <w:pPr>
        <w:pStyle w:val="7"/>
        <w:keepNext w:val="0"/>
        <w:keepLines w:val="0"/>
        <w:widowControl/>
        <w:suppressLineNumbers w:val="0"/>
      </w:pPr>
      <w:r>
        <w:rPr>
          <w:rStyle w:val="10"/>
        </w:rPr>
        <w:t>文档版本</w:t>
      </w:r>
      <w:r>
        <w:t>: v2.0</w:t>
      </w:r>
      <w:r>
        <w:br w:type="textWrapping"/>
      </w:r>
      <w:r>
        <w:rPr>
          <w:rStyle w:val="10"/>
        </w:rPr>
        <w:t>最后更新</w:t>
      </w:r>
      <w:r>
        <w:t>: 2025-10-12</w:t>
      </w:r>
      <w:r>
        <w:br w:type="textWrapping"/>
      </w:r>
      <w:r>
        <w:rPr>
          <w:rStyle w:val="10"/>
        </w:rPr>
        <w:t>维护人员</w:t>
      </w:r>
      <w:r>
        <w:t>: 测试团队</w:t>
      </w:r>
      <w:r>
        <w:br w:type="textWrapping"/>
      </w:r>
      <w:r>
        <w:rPr>
          <w:rStyle w:val="10"/>
        </w:rPr>
        <w:t>适用工具</w:t>
      </w:r>
      <w:r>
        <w:t>: JUnit, Mockito, Postman, JMeter, Selenium, Lighthouse</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5B5372"/>
    <w:multiLevelType w:val="multilevel"/>
    <w:tmpl w:val="845B53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461FADE"/>
    <w:multiLevelType w:val="multilevel"/>
    <w:tmpl w:val="8461F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AEB125"/>
    <w:multiLevelType w:val="multilevel"/>
    <w:tmpl w:val="8CAEB1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1995D4F"/>
    <w:multiLevelType w:val="multilevel"/>
    <w:tmpl w:val="91995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288B902"/>
    <w:multiLevelType w:val="multilevel"/>
    <w:tmpl w:val="9288B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0F1ACD9"/>
    <w:multiLevelType w:val="multilevel"/>
    <w:tmpl w:val="B0F1AC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CEF35B"/>
    <w:multiLevelType w:val="multilevel"/>
    <w:tmpl w:val="B8CEF3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B64CFA9"/>
    <w:multiLevelType w:val="multilevel"/>
    <w:tmpl w:val="BB64CF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923771"/>
    <w:multiLevelType w:val="multilevel"/>
    <w:tmpl w:val="BE923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8879AEF"/>
    <w:multiLevelType w:val="multilevel"/>
    <w:tmpl w:val="C8879A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F092B84"/>
    <w:multiLevelType w:val="multilevel"/>
    <w:tmpl w:val="CF092B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7D140E4"/>
    <w:multiLevelType w:val="multilevel"/>
    <w:tmpl w:val="D7D14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093A4B0"/>
    <w:multiLevelType w:val="multilevel"/>
    <w:tmpl w:val="E093A4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7735DC9"/>
    <w:multiLevelType w:val="multilevel"/>
    <w:tmpl w:val="F7735D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053208E"/>
    <w:multiLevelType w:val="multilevel"/>
    <w:tmpl w:val="00532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709FD3E"/>
    <w:multiLevelType w:val="multilevel"/>
    <w:tmpl w:val="0709FD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CEF100B"/>
    <w:multiLevelType w:val="multilevel"/>
    <w:tmpl w:val="0CEF1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E640482"/>
    <w:multiLevelType w:val="multilevel"/>
    <w:tmpl w:val="0E6404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1ACDE60F"/>
    <w:multiLevelType w:val="multilevel"/>
    <w:tmpl w:val="1ACDE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C257C7B"/>
    <w:multiLevelType w:val="multilevel"/>
    <w:tmpl w:val="1C257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43FCF68"/>
    <w:multiLevelType w:val="multilevel"/>
    <w:tmpl w:val="243FCF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0FC5B15"/>
    <w:multiLevelType w:val="multilevel"/>
    <w:tmpl w:val="30FC5B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22D85CA"/>
    <w:multiLevelType w:val="multilevel"/>
    <w:tmpl w:val="322D85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32A7AF2D"/>
    <w:multiLevelType w:val="multilevel"/>
    <w:tmpl w:val="32A7A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9A0D9AC"/>
    <w:multiLevelType w:val="multilevel"/>
    <w:tmpl w:val="39A0D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6A08BB8"/>
    <w:multiLevelType w:val="multilevel"/>
    <w:tmpl w:val="46A08B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4C3D7A74"/>
    <w:multiLevelType w:val="multilevel"/>
    <w:tmpl w:val="4C3D7A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4D94DA66"/>
    <w:multiLevelType w:val="multilevel"/>
    <w:tmpl w:val="4D94DA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8765686"/>
    <w:multiLevelType w:val="multilevel"/>
    <w:tmpl w:val="587656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E29AB5A"/>
    <w:multiLevelType w:val="multilevel"/>
    <w:tmpl w:val="5E29AB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5FFFB1A7"/>
    <w:multiLevelType w:val="multilevel"/>
    <w:tmpl w:val="5FFFB1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629F7852"/>
    <w:multiLevelType w:val="multilevel"/>
    <w:tmpl w:val="629F7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5CD0074"/>
    <w:multiLevelType w:val="multilevel"/>
    <w:tmpl w:val="65CD00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72183CF9"/>
    <w:multiLevelType w:val="multilevel"/>
    <w:tmpl w:val="72183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4C28B35"/>
    <w:multiLevelType w:val="multilevel"/>
    <w:tmpl w:val="74C28B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77ECEA79"/>
    <w:multiLevelType w:val="multilevel"/>
    <w:tmpl w:val="77ECE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9AA4FA4"/>
    <w:multiLevelType w:val="multilevel"/>
    <w:tmpl w:val="79AA4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C246926"/>
    <w:multiLevelType w:val="multilevel"/>
    <w:tmpl w:val="7C246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DEC2089"/>
    <w:multiLevelType w:val="multilevel"/>
    <w:tmpl w:val="7DEC20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3"/>
  </w:num>
  <w:num w:numId="3">
    <w:abstractNumId w:val="12"/>
  </w:num>
  <w:num w:numId="4">
    <w:abstractNumId w:val="6"/>
  </w:num>
  <w:num w:numId="5">
    <w:abstractNumId w:val="24"/>
  </w:num>
  <w:num w:numId="6">
    <w:abstractNumId w:val="22"/>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num>
  <w:num w:numId="13">
    <w:abstractNumId w:val="23"/>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9"/>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1"/>
  </w:num>
  <w:num w:numId="60">
    <w:abstractNumId w:val="30"/>
  </w:num>
  <w:num w:numId="61">
    <w:abstractNumId w:val="43"/>
  </w:num>
  <w:num w:numId="62">
    <w:abstractNumId w:val="41"/>
  </w:num>
  <w:num w:numId="63">
    <w:abstractNumId w:val="10"/>
  </w:num>
  <w:num w:numId="64">
    <w:abstractNumId w:val="37"/>
  </w:num>
  <w:num w:numId="65">
    <w:abstractNumId w:val="5"/>
  </w:num>
  <w:num w:numId="66">
    <w:abstractNumId w:val="29"/>
  </w:num>
  <w:num w:numId="67">
    <w:abstractNumId w:val="2"/>
  </w:num>
  <w:num w:numId="68">
    <w:abstractNumId w:val="33"/>
  </w:num>
  <w:num w:numId="69">
    <w:abstractNumId w:val="44"/>
  </w:num>
  <w:num w:numId="70">
    <w:abstractNumId w:val="0"/>
  </w:num>
  <w:num w:numId="71">
    <w:abstractNumId w:val="32"/>
  </w:num>
  <w:num w:numId="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6"/>
  </w:num>
  <w:num w:numId="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5"/>
  </w:num>
  <w:num w:numId="76">
    <w:abstractNumId w:val="26"/>
  </w:num>
  <w:num w:numId="77">
    <w:abstractNumId w:val="42"/>
  </w:num>
  <w:num w:numId="78">
    <w:abstractNumId w:val="9"/>
  </w:num>
  <w:num w:numId="79">
    <w:abstractNumId w:val="4"/>
  </w:num>
  <w:num w:numId="80">
    <w:abstractNumId w:val="8"/>
  </w:num>
  <w:num w:numId="81">
    <w:abstractNumId w:val="35"/>
  </w:num>
  <w:num w:numId="82">
    <w:abstractNumId w:val="1"/>
  </w:num>
  <w:num w:numId="83">
    <w:abstractNumId w:val="3"/>
  </w:num>
  <w:num w:numId="84">
    <w:abstractNumId w:val="36"/>
  </w:num>
  <w:num w:numId="85">
    <w:abstractNumId w:val="40"/>
  </w:num>
  <w:num w:numId="86">
    <w:abstractNumId w:val="31"/>
  </w:num>
  <w:num w:numId="87">
    <w:abstractNumId w:val="27"/>
  </w:num>
  <w:num w:numId="88">
    <w:abstractNumId w:val="38"/>
  </w:num>
  <w:num w:numId="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03A244F9"/>
    <w:rsid w:val="1ED62ED2"/>
    <w:rsid w:val="2CD03B53"/>
    <w:rsid w:val="68522E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3556</Words>
  <Characters>8423</Characters>
  <TotalTime>56</TotalTime>
  <ScaleCrop>false</ScaleCrop>
  <LinksUpToDate>false</LinksUpToDate>
  <CharactersWithSpaces>10469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2025-10-13T00:48:00Z</dcterms:created>
  <dc:creator>asus</dc:creator>
  <cp:lastModifiedBy>刘伯禹</cp:lastModifiedBy>
  <dcterms:modified xsi:type="dcterms:W3CDTF">2025-10-16T00:46:36Z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eyJoZGlkIjoiMDZkMGY2ZThhYTdmOTY1YWQ3NjJmMmYzYWEwNGI2YzIiLCJ1c2VySWQiOiIxNjYwMDg2ODA4In0=</vt:lpwstr>
  </property>
  <property fmtid="{D5CDD505-2E9C-101B-9397-08002B2CF9AE}" pid="3" name="KSOProductBuildVer">
    <vt:lpwstr>2052-12.1.0.22529</vt:lpwstr>
  </property>
  <property fmtid="{D5CDD505-2E9C-101B-9397-08002B2CF9AE}" pid="4" name="ICV">
    <vt:lpwstr>181D1C556F9A423E9DB3C9E5B4FF6F5D_12</vt:lpwstr>
  </property>
</Properties>
</file>